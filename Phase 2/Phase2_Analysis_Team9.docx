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spacing w:before="240" w:after="240"/>
        <w:rPr>
          <w:rFonts w:hint="default" w:ascii="Arial" w:hAnsi="Arial" w:cs="Arial"/>
          <w:sz w:val="78"/>
          <w:szCs w:val="78"/>
        </w:rPr>
      </w:pPr>
      <w:bookmarkStart w:id="0" w:name="_duq7mw2bywq5" w:colFirst="0" w:colLast="0"/>
      <w:bookmarkEnd w:id="0"/>
      <w:r>
        <w:rPr>
          <w:rFonts w:hint="default" w:ascii="Arial" w:hAnsi="Arial" w:cs="Arial"/>
          <w:b/>
          <w:bCs/>
          <w:sz w:val="78"/>
          <w:szCs w:val="78"/>
          <w:rtl w:val="0"/>
        </w:rPr>
        <w:t>Requirements Analysis &amp; System Modeling Report</w:t>
      </w:r>
    </w:p>
    <w:p w14:paraId="00000002">
      <w:pPr>
        <w:pStyle w:val="10"/>
        <w:rPr>
          <w:rFonts w:hint="default" w:ascii="Arial" w:hAnsi="Arial" w:cs="Arial"/>
          <w:color w:val="666666"/>
          <w:sz w:val="26"/>
          <w:szCs w:val="26"/>
        </w:rPr>
      </w:pPr>
      <w:bookmarkStart w:id="1" w:name="_2d22hhnks2v" w:colFirst="0" w:colLast="0"/>
      <w:bookmarkEnd w:id="1"/>
      <w:r>
        <w:rPr>
          <w:rFonts w:hint="default" w:ascii="Arial" w:hAnsi="Arial" w:cs="Arial"/>
          <w:rtl w:val="0"/>
        </w:rPr>
        <w:t>Online Course Registration System</w:t>
      </w:r>
    </w:p>
    <w:p w14:paraId="00000003">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320" w:after="320" w:line="480" w:lineRule="auto"/>
        <w:jc w:val="center"/>
        <w:rPr>
          <w:rFonts w:hint="default" w:ascii="Arial" w:hAnsi="Arial" w:cs="Arial"/>
        </w:rPr>
      </w:pPr>
      <w:r>
        <w:rPr>
          <w:rFonts w:hint="default" w:ascii="Arial" w:hAnsi="Arial" w:cs="Arial"/>
        </w:rPr>
        <w:drawing>
          <wp:inline distT="114300" distB="114300" distL="114300" distR="114300">
            <wp:extent cx="5709285" cy="4115435"/>
            <wp:effectExtent l="0" t="0" r="5715" b="14605"/>
            <wp:docPr id="7" name="image4.png"/>
            <wp:cNvGraphicFramePr/>
            <a:graphic xmlns:a="http://schemas.openxmlformats.org/drawingml/2006/main">
              <a:graphicData uri="http://schemas.openxmlformats.org/drawingml/2006/picture">
                <pic:pic xmlns:pic="http://schemas.openxmlformats.org/drawingml/2006/picture">
                  <pic:nvPicPr>
                    <pic:cNvPr id="7" name="image4.png"/>
                    <pic:cNvPicPr preferRelativeResize="0"/>
                  </pic:nvPicPr>
                  <pic:blipFill>
                    <a:blip r:embed="rId8"/>
                    <a:srcRect/>
                    <a:stretch>
                      <a:fillRect/>
                    </a:stretch>
                  </pic:blipFill>
                  <pic:spPr>
                    <a:xfrm>
                      <a:off x="0" y="0"/>
                      <a:ext cx="5709285" cy="4115435"/>
                    </a:xfrm>
                    <a:prstGeom prst="rect">
                      <a:avLst/>
                    </a:prstGeom>
                  </pic:spPr>
                </pic:pic>
              </a:graphicData>
            </a:graphic>
          </wp:inline>
        </w:drawing>
      </w:r>
    </w:p>
    <w:p w14:paraId="00000004">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400"/>
        <w:jc w:val="center"/>
        <w:rPr>
          <w:rFonts w:hint="default" w:ascii="Arial" w:hAnsi="Arial" w:cs="Arial"/>
          <w:b/>
          <w:bCs/>
          <w:color w:val="783F04"/>
          <w:sz w:val="36"/>
          <w:szCs w:val="36"/>
        </w:rPr>
      </w:pPr>
      <w:r>
        <w:rPr>
          <w:rFonts w:hint="default" w:ascii="Arial" w:hAnsi="Arial" w:cs="Arial"/>
          <w:b/>
          <w:bCs/>
          <w:color w:val="783F04"/>
          <w:sz w:val="36"/>
          <w:szCs w:val="36"/>
          <w:rtl w:val="0"/>
        </w:rPr>
        <w:t>Basmala Salah Mohamed</w:t>
      </w:r>
    </w:p>
    <w:p w14:paraId="00000005">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400"/>
        <w:jc w:val="center"/>
        <w:rPr>
          <w:rFonts w:hint="default" w:ascii="Arial" w:hAnsi="Arial" w:cs="Arial"/>
          <w:b/>
          <w:bCs/>
          <w:color w:val="783F04"/>
          <w:sz w:val="36"/>
          <w:szCs w:val="36"/>
        </w:rPr>
      </w:pPr>
      <w:r>
        <w:rPr>
          <w:rFonts w:hint="default" w:ascii="Arial" w:hAnsi="Arial" w:cs="Arial"/>
          <w:b/>
          <w:bCs/>
          <w:color w:val="783F04"/>
          <w:sz w:val="36"/>
          <w:szCs w:val="36"/>
          <w:rtl w:val="0"/>
        </w:rPr>
        <w:t xml:space="preserve">Rana </w:t>
      </w:r>
      <w:r>
        <w:rPr>
          <w:rFonts w:hint="default" w:ascii="Arial" w:hAnsi="Arial" w:cs="Arial"/>
          <w:b/>
          <w:bCs/>
          <w:color w:val="783F04"/>
          <w:sz w:val="36"/>
          <w:szCs w:val="36"/>
          <w:rtl w:val="0"/>
          <w:lang w:val="en-US"/>
        </w:rPr>
        <w:t>A</w:t>
      </w:r>
      <w:r>
        <w:rPr>
          <w:rFonts w:hint="default" w:ascii="Arial" w:hAnsi="Arial" w:cs="Arial"/>
          <w:b/>
          <w:bCs/>
          <w:color w:val="783F04"/>
          <w:sz w:val="36"/>
          <w:szCs w:val="36"/>
          <w:rtl w:val="0"/>
        </w:rPr>
        <w:t xml:space="preserve">bdelhamid </w:t>
      </w:r>
      <w:r>
        <w:rPr>
          <w:rFonts w:hint="default" w:ascii="Arial" w:hAnsi="Arial" w:cs="Arial"/>
          <w:b/>
          <w:bCs/>
          <w:color w:val="783F04"/>
          <w:sz w:val="36"/>
          <w:szCs w:val="36"/>
          <w:rtl w:val="0"/>
          <w:lang w:val="en-US"/>
        </w:rPr>
        <w:t>D</w:t>
      </w:r>
      <w:bookmarkStart w:id="80" w:name="_GoBack"/>
      <w:bookmarkEnd w:id="80"/>
      <w:r>
        <w:rPr>
          <w:rFonts w:hint="default" w:ascii="Arial" w:hAnsi="Arial" w:cs="Arial"/>
          <w:b/>
          <w:bCs/>
          <w:color w:val="783F04"/>
          <w:sz w:val="36"/>
          <w:szCs w:val="36"/>
          <w:rtl w:val="0"/>
        </w:rPr>
        <w:t>ief</w:t>
      </w:r>
    </w:p>
    <w:p w14:paraId="00000006">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jc w:val="center"/>
        <w:rPr>
          <w:rFonts w:hint="default" w:ascii="Arial" w:hAnsi="Arial" w:cs="Arial"/>
          <w:color w:val="783F04"/>
        </w:rPr>
      </w:pPr>
    </w:p>
    <w:p w14:paraId="00000007">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jc w:val="center"/>
        <w:rPr>
          <w:rFonts w:hint="default" w:ascii="Arial" w:hAnsi="Arial" w:cs="Arial"/>
          <w:color w:val="783F04"/>
        </w:rPr>
      </w:pPr>
    </w:p>
    <w:p w14:paraId="00000008">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jc w:val="center"/>
        <w:rPr>
          <w:rFonts w:hint="default" w:ascii="Arial" w:hAnsi="Arial" w:cs="Arial"/>
          <w:color w:val="783F04"/>
        </w:rPr>
      </w:pPr>
    </w:p>
    <w:p w14:paraId="00000009">
      <w:pPr>
        <w:pageBreakBefore w:val="0"/>
        <w:pBdr>
          <w:top w:val="none" w:color="auto" w:sz="0" w:space="0"/>
          <w:left w:val="none" w:color="auto" w:sz="0" w:space="0"/>
          <w:bottom w:val="none" w:color="auto" w:sz="0" w:space="0"/>
          <w:right w:val="none" w:color="auto" w:sz="0" w:space="0"/>
          <w:between w:val="none" w:color="auto" w:sz="0" w:space="0"/>
        </w:pBdr>
        <w:shd w:val="clear" w:fill="auto"/>
        <w:spacing w:before="0" w:after="0"/>
        <w:jc w:val="center"/>
        <w:rPr>
          <w:rFonts w:hint="default" w:ascii="Arial" w:hAnsi="Arial" w:cs="Arial"/>
          <w:color w:val="783F04"/>
        </w:rPr>
      </w:pPr>
    </w:p>
    <w:p w14:paraId="0000000A">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Arial" w:hAnsi="Arial" w:cs="Arial"/>
          <w:sz w:val="28"/>
          <w:szCs w:val="28"/>
        </w:rPr>
      </w:pPr>
      <w:bookmarkStart w:id="2" w:name="_yspy8tt3f0xe" w:colFirst="0" w:colLast="0"/>
      <w:bookmarkEnd w:id="2"/>
      <w:r>
        <w:rPr>
          <w:rFonts w:hint="default" w:ascii="Arial" w:hAnsi="Arial" w:cs="Arial"/>
          <w:rtl w:val="0"/>
        </w:rPr>
        <w:t>1. System Overview</w:t>
      </w:r>
    </w:p>
    <w:p w14:paraId="0000000B">
      <w:pPr>
        <w:rPr>
          <w:rFonts w:hint="default" w:ascii="Arial" w:hAnsi="Arial" w:cs="Arial"/>
        </w:rPr>
      </w:pPr>
      <w:r>
        <w:rPr>
          <w:rFonts w:hint="default" w:ascii="Arial" w:hAnsi="Arial" w:cs="Arial"/>
          <w:rtl w:val="0"/>
        </w:rPr>
        <w:t>The Online Course Registration System (OCRS) is a university-wide platform that enables students to browse available courses, register for classes, and manage their academic schedules. The system also supports instructors who manage their courses and administrators who oversee academic terms, user accounts, and course configurations.</w:t>
      </w:r>
    </w:p>
    <w:p w14:paraId="0000000C">
      <w:pPr>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Arial" w:hAnsi="Arial" w:cs="Arial"/>
        </w:rPr>
      </w:pPr>
      <w:r>
        <w:rPr>
          <w:rFonts w:hint="default" w:ascii="Arial" w:hAnsi="Arial" w:cs="Arial"/>
          <w:rtl w:val="0"/>
        </w:rPr>
        <w:t>The system aims to streamline the registration process, enforce academic rules (e.g., prerequisites, capacity limits, schedule conflicts), and ensure that all users interact with an efficient, secure, and user-friendly environment.</w:t>
      </w:r>
    </w:p>
    <w:p w14:paraId="0000000D">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Arial" w:hAnsi="Arial" w:cs="Arial"/>
        </w:rPr>
      </w:pPr>
      <w:bookmarkStart w:id="3" w:name="_75rf4vta81ax" w:colFirst="0" w:colLast="0"/>
      <w:bookmarkEnd w:id="3"/>
      <w:r>
        <w:rPr>
          <w:rFonts w:hint="default" w:ascii="Arial" w:hAnsi="Arial" w:cs="Arial"/>
          <w:rtl w:val="0"/>
        </w:rPr>
        <w:t>2. Project Objectives</w:t>
      </w:r>
    </w:p>
    <w:p w14:paraId="0000000E">
      <w:pPr>
        <w:spacing w:before="240" w:after="240"/>
        <w:rPr>
          <w:rFonts w:hint="default" w:ascii="Arial" w:hAnsi="Arial" w:cs="Arial"/>
        </w:rPr>
      </w:pPr>
      <w:r>
        <w:rPr>
          <w:rFonts w:hint="default" w:ascii="Arial" w:hAnsi="Arial" w:cs="Arial"/>
          <w:rtl w:val="0"/>
        </w:rPr>
        <w:t>The objectives of the OCRS are to:</w:t>
      </w:r>
    </w:p>
    <w:p w14:paraId="0000000F">
      <w:pPr>
        <w:numPr>
          <w:ilvl w:val="0"/>
          <w:numId w:val="1"/>
        </w:numPr>
        <w:spacing w:before="240" w:after="0" w:afterAutospacing="0"/>
        <w:ind w:left="720" w:hanging="360"/>
        <w:rPr>
          <w:rFonts w:hint="default" w:ascii="Arial" w:hAnsi="Arial" w:cs="Arial"/>
        </w:rPr>
      </w:pPr>
      <w:r>
        <w:rPr>
          <w:rFonts w:hint="default" w:ascii="Arial" w:hAnsi="Arial" w:cs="Arial"/>
          <w:rtl w:val="0"/>
        </w:rPr>
        <w:t>Provide students with a clear and accessible interface to register, drop, and review courses.</w:t>
      </w:r>
      <w:r>
        <w:rPr>
          <w:rFonts w:hint="default" w:ascii="Arial" w:hAnsi="Arial" w:cs="Arial"/>
          <w:rtl w:val="0"/>
        </w:rPr>
        <w:br w:type="textWrapping"/>
      </w:r>
    </w:p>
    <w:p w14:paraId="00000010">
      <w:pPr>
        <w:numPr>
          <w:ilvl w:val="0"/>
          <w:numId w:val="1"/>
        </w:numPr>
        <w:spacing w:before="0" w:beforeAutospacing="0" w:after="0" w:afterAutospacing="0"/>
        <w:ind w:left="720" w:hanging="360"/>
        <w:rPr>
          <w:rFonts w:hint="default" w:ascii="Arial" w:hAnsi="Arial" w:cs="Arial"/>
        </w:rPr>
      </w:pPr>
      <w:r>
        <w:rPr>
          <w:rFonts w:hint="default" w:ascii="Arial" w:hAnsi="Arial" w:cs="Arial"/>
          <w:rtl w:val="0"/>
        </w:rPr>
        <w:t>Enable instructors to manage course information and view enrolled students.</w:t>
      </w:r>
      <w:r>
        <w:rPr>
          <w:rFonts w:hint="default" w:ascii="Arial" w:hAnsi="Arial" w:cs="Arial"/>
          <w:rtl w:val="0"/>
        </w:rPr>
        <w:br w:type="textWrapping"/>
      </w:r>
    </w:p>
    <w:p w14:paraId="00000011">
      <w:pPr>
        <w:numPr>
          <w:ilvl w:val="0"/>
          <w:numId w:val="1"/>
        </w:numPr>
        <w:spacing w:before="0" w:beforeAutospacing="0" w:after="0" w:afterAutospacing="0"/>
        <w:ind w:left="720" w:hanging="360"/>
        <w:rPr>
          <w:rFonts w:hint="default" w:ascii="Arial" w:hAnsi="Arial" w:cs="Arial"/>
        </w:rPr>
      </w:pPr>
      <w:r>
        <w:rPr>
          <w:rFonts w:hint="default" w:ascii="Arial" w:hAnsi="Arial" w:cs="Arial"/>
          <w:rtl w:val="0"/>
        </w:rPr>
        <w:t>Support administrators in managing course offerings, user accounts, and registration regulations.</w:t>
      </w:r>
      <w:r>
        <w:rPr>
          <w:rFonts w:hint="default" w:ascii="Arial" w:hAnsi="Arial" w:cs="Arial"/>
          <w:rtl w:val="0"/>
        </w:rPr>
        <w:br w:type="textWrapping"/>
      </w:r>
    </w:p>
    <w:p w14:paraId="00000012">
      <w:pPr>
        <w:numPr>
          <w:ilvl w:val="0"/>
          <w:numId w:val="1"/>
        </w:numPr>
        <w:spacing w:before="0" w:beforeAutospacing="0" w:after="0" w:afterAutospacing="0"/>
        <w:ind w:left="720" w:hanging="360"/>
        <w:rPr>
          <w:rFonts w:hint="default" w:ascii="Arial" w:hAnsi="Arial" w:cs="Arial"/>
        </w:rPr>
      </w:pPr>
      <w:r>
        <w:rPr>
          <w:rFonts w:hint="default" w:ascii="Arial" w:hAnsi="Arial" w:cs="Arial"/>
          <w:rtl w:val="0"/>
        </w:rPr>
        <w:t>Ensure validation of enrollment rules such as capacity, prerequisites, and scheduling.</w:t>
      </w:r>
      <w:r>
        <w:rPr>
          <w:rFonts w:hint="default" w:ascii="Arial" w:hAnsi="Arial" w:cs="Arial"/>
          <w:rtl w:val="0"/>
        </w:rPr>
        <w:br w:type="textWrapping"/>
      </w:r>
    </w:p>
    <w:p w14:paraId="00000013">
      <w:pPr>
        <w:numPr>
          <w:ilvl w:val="0"/>
          <w:numId w:val="1"/>
        </w:numPr>
        <w:spacing w:before="0" w:beforeAutospacing="0" w:after="240"/>
        <w:ind w:left="720" w:hanging="360"/>
        <w:rPr>
          <w:rFonts w:hint="default" w:ascii="Arial" w:hAnsi="Arial" w:cs="Arial"/>
        </w:rPr>
      </w:pPr>
      <w:r>
        <w:rPr>
          <w:rFonts w:hint="default" w:ascii="Arial" w:hAnsi="Arial" w:cs="Arial"/>
          <w:rtl w:val="0"/>
        </w:rPr>
        <w:t>Enhance usability, reliability, and overall efficiency of the university registration workflow.</w:t>
      </w:r>
    </w:p>
    <w:p w14:paraId="00000014">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Arial" w:hAnsi="Arial" w:cs="Arial"/>
        </w:rPr>
      </w:pPr>
      <w:bookmarkStart w:id="4" w:name="_xov5ghm3wzts" w:colFirst="0" w:colLast="0"/>
      <w:bookmarkEnd w:id="4"/>
    </w:p>
    <w:p w14:paraId="00000015">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Arial" w:hAnsi="Arial" w:cs="Arial"/>
        </w:rPr>
      </w:pPr>
      <w:bookmarkStart w:id="5" w:name="_4shq1297dxxa" w:colFirst="0" w:colLast="0"/>
      <w:bookmarkEnd w:id="5"/>
    </w:p>
    <w:p w14:paraId="00000016">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Arial" w:hAnsi="Arial" w:cs="Arial"/>
        </w:rPr>
      </w:pPr>
      <w:bookmarkStart w:id="6" w:name="_l785o1ieqwhy" w:colFirst="0" w:colLast="0"/>
      <w:bookmarkEnd w:id="6"/>
    </w:p>
    <w:p w14:paraId="00000017">
      <w:pPr>
        <w:pStyle w:val="2"/>
        <w:pageBreakBefore w:val="0"/>
        <w:pBdr>
          <w:top w:val="none" w:color="auto" w:sz="0" w:space="0"/>
          <w:left w:val="none" w:color="auto" w:sz="0" w:space="0"/>
          <w:bottom w:val="none" w:color="auto" w:sz="0" w:space="0"/>
          <w:right w:val="none" w:color="auto" w:sz="0" w:space="0"/>
          <w:between w:val="none" w:color="auto" w:sz="0" w:space="0"/>
        </w:pBdr>
        <w:shd w:val="clear" w:fill="auto"/>
        <w:rPr>
          <w:rFonts w:hint="default" w:ascii="Arial" w:hAnsi="Arial" w:cs="Arial"/>
        </w:rPr>
      </w:pPr>
      <w:bookmarkStart w:id="7" w:name="_lquiyrwpy6ke" w:colFirst="0" w:colLast="0"/>
      <w:bookmarkEnd w:id="7"/>
      <w:r>
        <w:rPr>
          <w:rFonts w:hint="default" w:ascii="Arial" w:hAnsi="Arial" w:cs="Arial"/>
          <w:rtl w:val="0"/>
        </w:rPr>
        <w:t>3. Actors and Their Roles</w:t>
      </w:r>
    </w:p>
    <w:p w14:paraId="00000018">
      <w:pPr>
        <w:rPr>
          <w:rFonts w:hint="default" w:ascii="Arial" w:hAnsi="Arial" w:cs="Arial"/>
        </w:rPr>
      </w:pPr>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14:paraId="5A5168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r>
              <w:rPr>
                <w:rFonts w:hint="default" w:ascii="Arial" w:hAnsi="Arial" w:cs="Arial"/>
                <w:rtl w:val="0"/>
              </w:rPr>
              <w:t>Actor</w:t>
            </w:r>
          </w:p>
        </w:tc>
        <w:tc>
          <w:tcPr>
            <w:shd w:val="clear" w:color="auto" w:fill="auto"/>
            <w:tcMar>
              <w:top w:w="100" w:type="dxa"/>
              <w:left w:w="100" w:type="dxa"/>
              <w:bottom w:w="100" w:type="dxa"/>
              <w:right w:w="100" w:type="dxa"/>
            </w:tcMar>
            <w:vAlign w:val="top"/>
          </w:tcPr>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r>
              <w:rPr>
                <w:rFonts w:hint="default" w:ascii="Arial" w:hAnsi="Arial" w:cs="Arial"/>
                <w:rtl w:val="0"/>
              </w:rPr>
              <w:t>Description</w:t>
            </w:r>
          </w:p>
        </w:tc>
      </w:tr>
      <w:tr w14:paraId="156B66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r>
              <w:rPr>
                <w:rFonts w:hint="default" w:ascii="Arial" w:hAnsi="Arial" w:cs="Arial"/>
                <w:rtl w:val="0"/>
              </w:rPr>
              <w:t>Student</w:t>
            </w:r>
          </w:p>
        </w:tc>
        <w:tc>
          <w:tcPr>
            <w:shd w:val="clear" w:color="auto" w:fill="auto"/>
            <w:tcMar>
              <w:top w:w="100" w:type="dxa"/>
              <w:left w:w="100" w:type="dxa"/>
              <w:bottom w:w="100" w:type="dxa"/>
              <w:right w:w="100" w:type="dxa"/>
            </w:tcMar>
            <w:vAlign w:val="top"/>
          </w:tcPr>
          <w:p w14:paraId="0000001C">
            <w:pPr>
              <w:spacing w:before="0" w:line="240" w:lineRule="auto"/>
              <w:rPr>
                <w:rFonts w:hint="default" w:ascii="Arial" w:hAnsi="Arial" w:cs="Arial"/>
              </w:rPr>
            </w:pPr>
          </w:p>
          <w:tbl>
            <w:tblPr>
              <w:tblStyle w:val="14"/>
              <w:tblW w:w="44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470"/>
            </w:tblGrid>
            <w:tr w14:paraId="7FCDE1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1D">
                  <w:pPr>
                    <w:spacing w:before="0" w:line="240" w:lineRule="auto"/>
                    <w:rPr>
                      <w:rFonts w:hint="default" w:ascii="Arial" w:hAnsi="Arial" w:cs="Arial"/>
                    </w:rPr>
                  </w:pPr>
                  <w:r>
                    <w:rPr>
                      <w:rFonts w:hint="default" w:ascii="Arial" w:hAnsi="Arial" w:cs="Arial"/>
                      <w:rtl w:val="0"/>
                    </w:rPr>
                    <w:t>Browses courses, registers/drops courses, views personal schedule.</w:t>
                  </w:r>
                </w:p>
              </w:tc>
            </w:tr>
          </w:tbl>
          <w:p w14:paraId="0000001E">
            <w:pPr>
              <w:spacing w:before="0" w:line="240" w:lineRule="auto"/>
              <w:rPr>
                <w:rFonts w:hint="default" w:ascii="Arial" w:hAnsi="Arial" w:cs="Arial"/>
              </w:rPr>
            </w:pPr>
          </w:p>
          <w:tbl>
            <w:tblPr>
              <w:tblStyle w:val="15"/>
              <w:tblW w:w="2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0"/>
            </w:tblGrid>
            <w:tr w14:paraId="503171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30" w:hRule="atLeast"/>
              </w:trPr>
              <w:tc>
                <w:tcPr>
                  <w:tcBorders>
                    <w:top w:val="nil"/>
                    <w:left w:val="nil"/>
                    <w:bottom w:val="nil"/>
                    <w:right w:val="nil"/>
                  </w:tcBorders>
                  <w:tcMar>
                    <w:top w:w="100" w:type="dxa"/>
                    <w:left w:w="100" w:type="dxa"/>
                    <w:bottom w:w="100" w:type="dxa"/>
                    <w:right w:w="100" w:type="dxa"/>
                  </w:tcMar>
                  <w:vAlign w:val="top"/>
                </w:tcPr>
                <w:p w14:paraId="0000001F">
                  <w:pPr>
                    <w:spacing w:before="0" w:line="240" w:lineRule="auto"/>
                    <w:rPr>
                      <w:rFonts w:hint="default" w:ascii="Arial" w:hAnsi="Arial" w:cs="Arial"/>
                    </w:rPr>
                  </w:pPr>
                </w:p>
              </w:tc>
            </w:tr>
          </w:tbl>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p>
        </w:tc>
      </w:tr>
      <w:tr w14:paraId="035BC4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r>
              <w:rPr>
                <w:rFonts w:hint="default" w:ascii="Arial" w:hAnsi="Arial" w:cs="Arial"/>
                <w:rtl w:val="0"/>
              </w:rPr>
              <w:t>Instructor</w:t>
            </w:r>
          </w:p>
        </w:tc>
        <w:tc>
          <w:tcPr>
            <w:shd w:val="clear" w:color="auto" w:fill="auto"/>
            <w:tcMar>
              <w:top w:w="100" w:type="dxa"/>
              <w:left w:w="100" w:type="dxa"/>
              <w:bottom w:w="100" w:type="dxa"/>
              <w:right w:w="100" w:type="dxa"/>
            </w:tcMar>
            <w:vAlign w:val="top"/>
          </w:tcPr>
          <w:p w14:paraId="00000022">
            <w:pPr>
              <w:spacing w:before="0" w:line="240" w:lineRule="auto"/>
              <w:rPr>
                <w:rFonts w:hint="default" w:ascii="Arial" w:hAnsi="Arial" w:cs="Arial"/>
              </w:rPr>
            </w:pPr>
          </w:p>
          <w:tbl>
            <w:tblPr>
              <w:tblStyle w:val="16"/>
              <w:tblW w:w="44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470"/>
            </w:tblGrid>
            <w:tr w14:paraId="6E2C29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23">
                  <w:pPr>
                    <w:spacing w:before="0" w:line="240" w:lineRule="auto"/>
                    <w:rPr>
                      <w:rFonts w:hint="default" w:ascii="Arial" w:hAnsi="Arial" w:cs="Arial"/>
                    </w:rPr>
                  </w:pPr>
                  <w:r>
                    <w:rPr>
                      <w:rFonts w:hint="default" w:ascii="Arial" w:hAnsi="Arial" w:cs="Arial"/>
                      <w:rtl w:val="0"/>
                    </w:rPr>
                    <w:t>Updates course details and views enrolled students.</w:t>
                  </w:r>
                </w:p>
              </w:tc>
            </w:tr>
          </w:tbl>
          <w:p w14:paraId="00000024">
            <w:pPr>
              <w:spacing w:before="0" w:line="240" w:lineRule="auto"/>
              <w:rPr>
                <w:rFonts w:hint="default" w:ascii="Arial" w:hAnsi="Arial" w:cs="Arial"/>
              </w:rPr>
            </w:pPr>
          </w:p>
          <w:tbl>
            <w:tblPr>
              <w:tblStyle w:val="17"/>
              <w:tblW w:w="2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0"/>
            </w:tblGrid>
            <w:tr w14:paraId="53BC1F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30" w:hRule="atLeast"/>
              </w:trPr>
              <w:tc>
                <w:tcPr>
                  <w:tcBorders>
                    <w:top w:val="nil"/>
                    <w:left w:val="nil"/>
                    <w:bottom w:val="nil"/>
                    <w:right w:val="nil"/>
                  </w:tcBorders>
                  <w:tcMar>
                    <w:top w:w="100" w:type="dxa"/>
                    <w:left w:w="100" w:type="dxa"/>
                    <w:bottom w:w="100" w:type="dxa"/>
                    <w:right w:w="100" w:type="dxa"/>
                  </w:tcMar>
                  <w:vAlign w:val="top"/>
                </w:tcPr>
                <w:p w14:paraId="00000025">
                  <w:pPr>
                    <w:spacing w:before="0" w:line="240" w:lineRule="auto"/>
                    <w:rPr>
                      <w:rFonts w:hint="default" w:ascii="Arial" w:hAnsi="Arial" w:cs="Arial"/>
                    </w:rPr>
                  </w:pPr>
                </w:p>
              </w:tc>
            </w:tr>
          </w:tbl>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p>
        </w:tc>
      </w:tr>
      <w:tr w14:paraId="34CE2A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r>
              <w:rPr>
                <w:rFonts w:hint="default" w:ascii="Arial" w:hAnsi="Arial" w:cs="Arial"/>
                <w:rtl w:val="0"/>
              </w:rPr>
              <w:t>Administrator</w:t>
            </w:r>
          </w:p>
        </w:tc>
        <w:tc>
          <w:tcPr>
            <w:shd w:val="clear" w:color="auto" w:fill="auto"/>
            <w:tcMar>
              <w:top w:w="100" w:type="dxa"/>
              <w:left w:w="100" w:type="dxa"/>
              <w:bottom w:w="100" w:type="dxa"/>
              <w:right w:w="10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r>
              <w:rPr>
                <w:rFonts w:hint="default" w:ascii="Arial" w:hAnsi="Arial" w:cs="Arial"/>
                <w:rtl w:val="0"/>
              </w:rPr>
              <w:t>Manage courses, users, academic terms, and system rules.</w:t>
            </w:r>
          </w:p>
        </w:tc>
      </w:tr>
    </w:tbl>
    <w:p w14:paraId="00000029">
      <w:pPr>
        <w:rPr>
          <w:rFonts w:hint="default" w:ascii="Arial" w:hAnsi="Arial" w:cs="Arial"/>
        </w:rPr>
      </w:pPr>
    </w:p>
    <w:p w14:paraId="0000002A">
      <w:pPr>
        <w:pStyle w:val="4"/>
        <w:spacing w:before="280" w:after="80" w:line="312" w:lineRule="auto"/>
        <w:jc w:val="left"/>
        <w:rPr>
          <w:rFonts w:hint="default" w:ascii="Arial" w:hAnsi="Arial" w:eastAsia="Oswald" w:cs="Arial"/>
          <w:color w:val="B45F06"/>
          <w:sz w:val="26"/>
          <w:szCs w:val="26"/>
        </w:rPr>
      </w:pPr>
      <w:bookmarkStart w:id="8" w:name="_bp8znbgo0v3e" w:colFirst="0" w:colLast="0"/>
      <w:bookmarkEnd w:id="8"/>
      <w:r>
        <w:rPr>
          <w:rFonts w:hint="default" w:ascii="Arial" w:hAnsi="Arial" w:eastAsia="Oswald" w:cs="Arial"/>
          <w:color w:val="B45F06"/>
          <w:sz w:val="26"/>
          <w:szCs w:val="26"/>
          <w:rtl w:val="0"/>
        </w:rPr>
        <w:t>4. Functional Requirements</w:t>
      </w:r>
    </w:p>
    <w:p w14:paraId="0000002B">
      <w:pPr>
        <w:rPr>
          <w:rFonts w:hint="default" w:ascii="Arial" w:hAnsi="Arial" w:cs="Arial"/>
        </w:rPr>
      </w:pPr>
      <w:r>
        <w:rPr>
          <w:rFonts w:hint="default" w:ascii="Arial" w:hAnsi="Arial" w:cs="Arial"/>
          <w:b/>
          <w:bCs/>
          <w:rtl w:val="0"/>
        </w:rPr>
        <w:t>FR1:</w:t>
      </w:r>
      <w:r>
        <w:rPr>
          <w:rFonts w:hint="default" w:ascii="Arial" w:hAnsi="Arial" w:cs="Arial"/>
          <w:rtl w:val="0"/>
        </w:rPr>
        <w:t xml:space="preserve"> Student can browse the course catalog.</w:t>
      </w:r>
    </w:p>
    <w:p w14:paraId="0000002C">
      <w:pPr>
        <w:rPr>
          <w:rFonts w:hint="default" w:ascii="Arial" w:hAnsi="Arial" w:cs="Arial"/>
        </w:rPr>
      </w:pPr>
      <w:r>
        <w:rPr>
          <w:rFonts w:hint="default" w:ascii="Arial" w:hAnsi="Arial" w:cs="Arial"/>
          <w:b/>
          <w:bCs/>
          <w:rtl w:val="0"/>
        </w:rPr>
        <w:t>FR2:</w:t>
      </w:r>
      <w:r>
        <w:rPr>
          <w:rFonts w:hint="default" w:ascii="Arial" w:hAnsi="Arial" w:cs="Arial"/>
          <w:rtl w:val="0"/>
        </w:rPr>
        <w:t xml:space="preserve"> Student can search/filter courses by department, level, instructor, etc.</w:t>
      </w:r>
    </w:p>
    <w:p w14:paraId="0000002D">
      <w:pPr>
        <w:rPr>
          <w:rFonts w:hint="default" w:ascii="Arial" w:hAnsi="Arial" w:cs="Arial"/>
        </w:rPr>
      </w:pPr>
      <w:r>
        <w:rPr>
          <w:rFonts w:hint="default" w:ascii="Arial" w:hAnsi="Arial" w:cs="Arial"/>
          <w:b/>
          <w:bCs/>
          <w:rtl w:val="0"/>
        </w:rPr>
        <w:t>FR3:</w:t>
      </w:r>
      <w:r>
        <w:rPr>
          <w:rFonts w:hint="default" w:ascii="Arial" w:hAnsi="Arial" w:cs="Arial"/>
          <w:rtl w:val="0"/>
        </w:rPr>
        <w:t xml:space="preserve"> Student can register for a course.</w:t>
      </w:r>
    </w:p>
    <w:p w14:paraId="0000002E">
      <w:pPr>
        <w:rPr>
          <w:rFonts w:hint="default" w:ascii="Arial" w:hAnsi="Arial" w:cs="Arial"/>
        </w:rPr>
      </w:pPr>
      <w:r>
        <w:rPr>
          <w:rFonts w:hint="default" w:ascii="Arial" w:hAnsi="Arial" w:cs="Arial"/>
          <w:b/>
          <w:bCs/>
          <w:rtl w:val="0"/>
        </w:rPr>
        <w:t>FR4:</w:t>
      </w:r>
      <w:r>
        <w:rPr>
          <w:rFonts w:hint="default" w:ascii="Arial" w:hAnsi="Arial" w:cs="Arial"/>
          <w:rtl w:val="0"/>
        </w:rPr>
        <w:t xml:space="preserve"> System validates prerequisites before registration.</w:t>
      </w:r>
    </w:p>
    <w:p w14:paraId="0000002F">
      <w:pPr>
        <w:rPr>
          <w:rFonts w:hint="default" w:ascii="Arial" w:hAnsi="Arial" w:cs="Arial"/>
        </w:rPr>
      </w:pPr>
      <w:r>
        <w:rPr>
          <w:rFonts w:hint="default" w:ascii="Arial" w:hAnsi="Arial" w:cs="Arial"/>
          <w:b/>
          <w:bCs/>
          <w:rtl w:val="0"/>
        </w:rPr>
        <w:t>FR5:</w:t>
      </w:r>
      <w:r>
        <w:rPr>
          <w:rFonts w:hint="default" w:ascii="Arial" w:hAnsi="Arial" w:cs="Arial"/>
          <w:rtl w:val="0"/>
        </w:rPr>
        <w:t xml:space="preserve"> System checks course capacity.</w:t>
      </w:r>
    </w:p>
    <w:p w14:paraId="00000030">
      <w:pPr>
        <w:rPr>
          <w:rFonts w:hint="default" w:ascii="Arial" w:hAnsi="Arial" w:cs="Arial"/>
        </w:rPr>
      </w:pPr>
      <w:r>
        <w:rPr>
          <w:rFonts w:hint="default" w:ascii="Arial" w:hAnsi="Arial" w:cs="Arial"/>
          <w:b/>
          <w:bCs/>
          <w:rtl w:val="0"/>
        </w:rPr>
        <w:t>FR6:</w:t>
      </w:r>
      <w:r>
        <w:rPr>
          <w:rFonts w:hint="default" w:ascii="Arial" w:hAnsi="Arial" w:cs="Arial"/>
          <w:rtl w:val="0"/>
        </w:rPr>
        <w:t xml:space="preserve"> System detects scheduling conflicts.</w:t>
      </w:r>
    </w:p>
    <w:p w14:paraId="00000031">
      <w:pPr>
        <w:rPr>
          <w:rFonts w:hint="default" w:ascii="Arial" w:hAnsi="Arial" w:cs="Arial"/>
        </w:rPr>
      </w:pPr>
      <w:r>
        <w:rPr>
          <w:rFonts w:hint="default" w:ascii="Arial" w:hAnsi="Arial" w:cs="Arial"/>
          <w:b/>
          <w:bCs/>
          <w:rtl w:val="0"/>
        </w:rPr>
        <w:t>FR7:</w:t>
      </w:r>
      <w:r>
        <w:rPr>
          <w:rFonts w:hint="default" w:ascii="Arial" w:hAnsi="Arial" w:cs="Arial"/>
          <w:rtl w:val="0"/>
        </w:rPr>
        <w:t xml:space="preserve"> Student can drop a course.</w:t>
      </w:r>
    </w:p>
    <w:p w14:paraId="00000032">
      <w:pPr>
        <w:rPr>
          <w:rFonts w:hint="default" w:ascii="Arial" w:hAnsi="Arial" w:cs="Arial"/>
        </w:rPr>
      </w:pPr>
      <w:r>
        <w:rPr>
          <w:rFonts w:hint="default" w:ascii="Arial" w:hAnsi="Arial" w:cs="Arial"/>
          <w:b/>
          <w:bCs/>
          <w:rtl w:val="0"/>
        </w:rPr>
        <w:t>FR8:</w:t>
      </w:r>
      <w:r>
        <w:rPr>
          <w:rFonts w:hint="default" w:ascii="Arial" w:hAnsi="Arial" w:cs="Arial"/>
          <w:rtl w:val="0"/>
        </w:rPr>
        <w:t xml:space="preserve"> Student can view their weekly schedule.</w:t>
      </w:r>
    </w:p>
    <w:p w14:paraId="00000033">
      <w:pPr>
        <w:rPr>
          <w:rFonts w:hint="default" w:ascii="Arial" w:hAnsi="Arial" w:cs="Arial"/>
        </w:rPr>
      </w:pPr>
      <w:r>
        <w:rPr>
          <w:rFonts w:hint="default" w:ascii="Arial" w:hAnsi="Arial" w:cs="Arial"/>
          <w:b/>
          <w:bCs/>
          <w:rtl w:val="0"/>
        </w:rPr>
        <w:t>FR9:</w:t>
      </w:r>
      <w:r>
        <w:rPr>
          <w:rFonts w:hint="default" w:ascii="Arial" w:hAnsi="Arial" w:cs="Arial"/>
          <w:rtl w:val="0"/>
        </w:rPr>
        <w:t xml:space="preserve"> Instructor can modify course information.</w:t>
      </w:r>
    </w:p>
    <w:p w14:paraId="00000034">
      <w:pPr>
        <w:rPr>
          <w:rFonts w:hint="default" w:ascii="Arial" w:hAnsi="Arial" w:cs="Arial"/>
        </w:rPr>
      </w:pPr>
      <w:r>
        <w:rPr>
          <w:rFonts w:hint="default" w:ascii="Arial" w:hAnsi="Arial" w:cs="Arial"/>
          <w:b/>
          <w:bCs/>
          <w:rtl w:val="0"/>
        </w:rPr>
        <w:t>FR10:</w:t>
      </w:r>
      <w:r>
        <w:rPr>
          <w:rFonts w:hint="default" w:ascii="Arial" w:hAnsi="Arial" w:cs="Arial"/>
          <w:rtl w:val="0"/>
        </w:rPr>
        <w:t xml:space="preserve"> Instructor can view enrolled students.</w:t>
      </w:r>
    </w:p>
    <w:p w14:paraId="00000035">
      <w:pPr>
        <w:rPr>
          <w:rFonts w:hint="default" w:ascii="Arial" w:hAnsi="Arial" w:cs="Arial"/>
        </w:rPr>
      </w:pPr>
      <w:r>
        <w:rPr>
          <w:rFonts w:hint="default" w:ascii="Arial" w:hAnsi="Arial" w:cs="Arial"/>
          <w:b/>
          <w:bCs/>
          <w:rtl w:val="0"/>
        </w:rPr>
        <w:t>FR11:</w:t>
      </w:r>
      <w:r>
        <w:rPr>
          <w:rFonts w:hint="default" w:ascii="Arial" w:hAnsi="Arial" w:cs="Arial"/>
          <w:rtl w:val="0"/>
        </w:rPr>
        <w:t xml:space="preserve"> Administrator can create, edit, or delete courses.</w:t>
      </w:r>
    </w:p>
    <w:p w14:paraId="00000036">
      <w:pPr>
        <w:rPr>
          <w:rFonts w:hint="default" w:ascii="Arial" w:hAnsi="Arial" w:cs="Arial"/>
        </w:rPr>
      </w:pPr>
      <w:r>
        <w:rPr>
          <w:rFonts w:hint="default" w:ascii="Arial" w:hAnsi="Arial" w:cs="Arial"/>
          <w:b/>
          <w:bCs/>
          <w:rtl w:val="0"/>
        </w:rPr>
        <w:t>FR12:</w:t>
      </w:r>
      <w:r>
        <w:rPr>
          <w:rFonts w:hint="default" w:ascii="Arial" w:hAnsi="Arial" w:cs="Arial"/>
          <w:rtl w:val="0"/>
        </w:rPr>
        <w:t xml:space="preserve"> Administrator can manage user accounts.</w:t>
      </w:r>
    </w:p>
    <w:p w14:paraId="00000037">
      <w:pPr>
        <w:rPr>
          <w:rFonts w:hint="default" w:ascii="Arial" w:hAnsi="Arial" w:cs="Arial"/>
        </w:rPr>
      </w:pPr>
      <w:r>
        <w:rPr>
          <w:rFonts w:hint="default" w:ascii="Arial" w:hAnsi="Arial" w:cs="Arial"/>
          <w:b/>
          <w:bCs/>
          <w:rtl w:val="0"/>
        </w:rPr>
        <w:t>FR13:</w:t>
      </w:r>
      <w:r>
        <w:rPr>
          <w:rFonts w:hint="default" w:ascii="Arial" w:hAnsi="Arial" w:cs="Arial"/>
          <w:rtl w:val="0"/>
        </w:rPr>
        <w:t xml:space="preserve"> System sends notifications for successful/failed registrations.</w:t>
      </w:r>
    </w:p>
    <w:p w14:paraId="00000038">
      <w:pPr>
        <w:rPr>
          <w:rFonts w:hint="default" w:ascii="Arial" w:hAnsi="Arial" w:cs="Arial"/>
        </w:rPr>
      </w:pPr>
      <w:r>
        <w:rPr>
          <w:rFonts w:hint="default" w:ascii="Arial" w:hAnsi="Arial" w:cs="Arial"/>
          <w:b/>
          <w:bCs/>
          <w:rtl w:val="0"/>
        </w:rPr>
        <w:t>FR14:</w:t>
      </w:r>
      <w:r>
        <w:rPr>
          <w:rFonts w:hint="default" w:ascii="Arial" w:hAnsi="Arial" w:cs="Arial"/>
          <w:rtl w:val="0"/>
        </w:rPr>
        <w:t xml:space="preserve"> System logs all registration activities.</w:t>
      </w:r>
    </w:p>
    <w:p w14:paraId="00000039">
      <w:pPr>
        <w:pStyle w:val="4"/>
        <w:spacing w:before="280" w:after="80" w:line="312" w:lineRule="auto"/>
        <w:jc w:val="left"/>
        <w:rPr>
          <w:rFonts w:hint="default" w:ascii="Arial" w:hAnsi="Arial" w:eastAsia="Oswald" w:cs="Arial"/>
          <w:color w:val="B45F06"/>
          <w:sz w:val="26"/>
          <w:szCs w:val="26"/>
        </w:rPr>
      </w:pPr>
      <w:bookmarkStart w:id="9" w:name="_5pukbbilgyhy" w:colFirst="0" w:colLast="0"/>
      <w:bookmarkEnd w:id="9"/>
      <w:r>
        <w:rPr>
          <w:rFonts w:hint="default" w:ascii="Arial" w:hAnsi="Arial" w:eastAsia="Oswald" w:cs="Arial"/>
          <w:color w:val="B45F06"/>
          <w:sz w:val="26"/>
          <w:szCs w:val="26"/>
          <w:rtl w:val="0"/>
        </w:rPr>
        <w:t>5. Non-Functional Requirements</w:t>
      </w:r>
    </w:p>
    <w:p w14:paraId="0000003A">
      <w:pPr>
        <w:rPr>
          <w:rFonts w:hint="default" w:ascii="Arial" w:hAnsi="Arial" w:cs="Arial"/>
        </w:rPr>
      </w:pPr>
      <w:r>
        <w:rPr>
          <w:rFonts w:hint="default" w:ascii="Arial" w:hAnsi="Arial" w:cs="Arial"/>
          <w:b/>
          <w:bCs/>
          <w:rtl w:val="0"/>
        </w:rPr>
        <w:t>NFR1 — Usability:</w:t>
      </w:r>
      <w:r>
        <w:rPr>
          <w:rFonts w:hint="default" w:ascii="Arial" w:hAnsi="Arial" w:cs="Arial"/>
          <w:rtl w:val="0"/>
        </w:rPr>
        <w:t xml:space="preserve"> Interface should be user-friendly and easy to navigate.</w:t>
      </w:r>
    </w:p>
    <w:p w14:paraId="0000003B">
      <w:pPr>
        <w:rPr>
          <w:rFonts w:hint="default" w:ascii="Arial" w:hAnsi="Arial" w:cs="Arial"/>
        </w:rPr>
      </w:pPr>
      <w:r>
        <w:rPr>
          <w:rFonts w:hint="default" w:ascii="Arial" w:hAnsi="Arial" w:cs="Arial"/>
          <w:b/>
          <w:bCs/>
          <w:rtl w:val="0"/>
        </w:rPr>
        <w:t>NFR2 — Performance:</w:t>
      </w:r>
      <w:r>
        <w:rPr>
          <w:rFonts w:hint="default" w:ascii="Arial" w:hAnsi="Arial" w:cs="Arial"/>
          <w:rtl w:val="0"/>
        </w:rPr>
        <w:t xml:space="preserve"> Course search and registration validation must respond within 3 seconds.</w:t>
      </w:r>
    </w:p>
    <w:p w14:paraId="0000003C">
      <w:pPr>
        <w:rPr>
          <w:rFonts w:hint="default" w:ascii="Arial" w:hAnsi="Arial" w:cs="Arial"/>
        </w:rPr>
      </w:pPr>
      <w:r>
        <w:rPr>
          <w:rFonts w:hint="default" w:ascii="Arial" w:hAnsi="Arial" w:cs="Arial"/>
          <w:b/>
          <w:bCs/>
          <w:rtl w:val="0"/>
        </w:rPr>
        <w:t>NFR3 — Reliability:</w:t>
      </w:r>
      <w:r>
        <w:rPr>
          <w:rFonts w:hint="default" w:ascii="Arial" w:hAnsi="Arial" w:cs="Arial"/>
          <w:rtl w:val="0"/>
        </w:rPr>
        <w:t xml:space="preserve"> The system must be available during all registration periods with minimal downtime.</w:t>
      </w:r>
    </w:p>
    <w:p w14:paraId="0000003D">
      <w:pPr>
        <w:rPr>
          <w:rFonts w:hint="default" w:ascii="Arial" w:hAnsi="Arial" w:cs="Arial"/>
        </w:rPr>
      </w:pPr>
      <w:r>
        <w:rPr>
          <w:rFonts w:hint="default" w:ascii="Arial" w:hAnsi="Arial" w:cs="Arial"/>
          <w:b/>
          <w:bCs/>
          <w:rtl w:val="0"/>
        </w:rPr>
        <w:t>NFR4 — Security:</w:t>
      </w:r>
      <w:r>
        <w:rPr>
          <w:rFonts w:hint="default" w:ascii="Arial" w:hAnsi="Arial" w:cs="Arial"/>
          <w:rtl w:val="0"/>
        </w:rPr>
        <w:t xml:space="preserve"> Only authenticated users can access the system; sensitive data must be protected.</w:t>
      </w:r>
    </w:p>
    <w:p w14:paraId="0000003E">
      <w:pPr>
        <w:rPr>
          <w:rFonts w:hint="default" w:ascii="Arial" w:hAnsi="Arial" w:cs="Arial"/>
        </w:rPr>
      </w:pPr>
      <w:r>
        <w:rPr>
          <w:rFonts w:hint="default" w:ascii="Arial" w:hAnsi="Arial" w:cs="Arial"/>
          <w:b/>
          <w:bCs/>
          <w:rtl w:val="0"/>
        </w:rPr>
        <w:t>NFR5 — Scalability:</w:t>
      </w:r>
      <w:r>
        <w:rPr>
          <w:rFonts w:hint="default" w:ascii="Arial" w:hAnsi="Arial" w:cs="Arial"/>
          <w:rtl w:val="0"/>
        </w:rPr>
        <w:t xml:space="preserve"> The system should support high user volume during peak times.</w:t>
      </w:r>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rPr>
          <w:rFonts w:hint="default" w:ascii="Arial" w:hAnsi="Arial" w:cs="Arial"/>
        </w:rPr>
      </w:pPr>
      <w:r>
        <w:rPr>
          <w:rFonts w:hint="default" w:ascii="Arial" w:hAnsi="Arial" w:cs="Arial"/>
          <w:b/>
          <w:bCs/>
          <w:rtl w:val="0"/>
        </w:rPr>
        <w:t>NFR6 — Maintainability:</w:t>
      </w:r>
      <w:r>
        <w:rPr>
          <w:rFonts w:hint="default" w:ascii="Arial" w:hAnsi="Arial" w:cs="Arial"/>
          <w:rtl w:val="0"/>
        </w:rPr>
        <w:t xml:space="preserve"> Code and system structure must be easily maintainable for future upgrades.</w:t>
      </w:r>
    </w:p>
    <w:p w14:paraId="00000040">
      <w:pPr>
        <w:pStyle w:val="4"/>
        <w:spacing w:before="280" w:after="80" w:line="312" w:lineRule="auto"/>
        <w:jc w:val="left"/>
        <w:rPr>
          <w:rFonts w:hint="default" w:ascii="Arial" w:hAnsi="Arial" w:eastAsia="Oswald" w:cs="Arial"/>
          <w:color w:val="B45F06"/>
          <w:sz w:val="26"/>
          <w:szCs w:val="26"/>
        </w:rPr>
      </w:pPr>
      <w:bookmarkStart w:id="10" w:name="_re8vawxor4t0" w:colFirst="0" w:colLast="0"/>
      <w:bookmarkEnd w:id="10"/>
    </w:p>
    <w:p w14:paraId="00000041">
      <w:pPr>
        <w:pStyle w:val="4"/>
        <w:spacing w:before="280" w:after="80" w:line="312" w:lineRule="auto"/>
        <w:jc w:val="left"/>
        <w:rPr>
          <w:rFonts w:hint="default" w:ascii="Arial" w:hAnsi="Arial" w:eastAsia="Oswald" w:cs="Arial"/>
          <w:color w:val="B45F06"/>
          <w:sz w:val="26"/>
          <w:szCs w:val="26"/>
        </w:rPr>
      </w:pPr>
      <w:bookmarkStart w:id="11" w:name="_aq633ntw7r5b" w:colFirst="0" w:colLast="0"/>
      <w:bookmarkEnd w:id="11"/>
    </w:p>
    <w:p w14:paraId="00000047">
      <w:pPr>
        <w:pStyle w:val="4"/>
        <w:spacing w:before="280" w:after="80" w:line="312" w:lineRule="auto"/>
        <w:jc w:val="left"/>
        <w:rPr>
          <w:rFonts w:hint="default" w:ascii="Arial" w:hAnsi="Arial" w:eastAsia="Oswald" w:cs="Arial"/>
          <w:color w:val="B45F06"/>
          <w:sz w:val="26"/>
          <w:szCs w:val="26"/>
        </w:rPr>
      </w:pPr>
      <w:bookmarkStart w:id="12" w:name="_eax0hgmm45g0" w:colFirst="0" w:colLast="0"/>
      <w:bookmarkEnd w:id="12"/>
      <w:bookmarkStart w:id="13" w:name="_g9ib5k6c2iuj" w:colFirst="0" w:colLast="0"/>
      <w:bookmarkEnd w:id="13"/>
      <w:bookmarkStart w:id="14" w:name="_eztd31uzb9wr" w:colFirst="0" w:colLast="0"/>
      <w:bookmarkEnd w:id="14"/>
      <w:bookmarkStart w:id="15" w:name="_6ttoejimu8qk" w:colFirst="0" w:colLast="0"/>
      <w:bookmarkEnd w:id="15"/>
      <w:bookmarkStart w:id="16" w:name="_m7w5zyarlldi" w:colFirst="0" w:colLast="0"/>
      <w:bookmarkEnd w:id="16"/>
      <w:bookmarkStart w:id="17" w:name="_dbud4swwbfsg" w:colFirst="0" w:colLast="0"/>
      <w:bookmarkEnd w:id="17"/>
      <w:r>
        <w:rPr>
          <w:rFonts w:hint="default" w:ascii="Arial" w:hAnsi="Arial" w:eastAsia="Oswald" w:cs="Arial"/>
          <w:color w:val="B45F06"/>
          <w:sz w:val="26"/>
          <w:szCs w:val="26"/>
          <w:rtl w:val="0"/>
        </w:rPr>
        <w:t>6. System Constraints &amp; Assumptions</w:t>
      </w:r>
    </w:p>
    <w:p w14:paraId="00000048">
      <w:pPr>
        <w:spacing w:before="240" w:after="240"/>
        <w:rPr>
          <w:rFonts w:hint="default" w:ascii="Arial" w:hAnsi="Arial" w:cs="Arial"/>
          <w:b/>
          <w:bCs/>
        </w:rPr>
      </w:pPr>
      <w:r>
        <w:rPr>
          <w:rFonts w:hint="default" w:ascii="Arial" w:hAnsi="Arial" w:cs="Arial"/>
          <w:b/>
          <w:bCs/>
          <w:rtl w:val="0"/>
        </w:rPr>
        <w:t>Constraints:</w:t>
      </w:r>
    </w:p>
    <w:p w14:paraId="00000049">
      <w:pPr>
        <w:spacing w:before="240" w:after="240"/>
        <w:ind w:left="720" w:firstLine="0"/>
        <w:rPr>
          <w:rFonts w:hint="default" w:ascii="Arial" w:hAnsi="Arial" w:cs="Arial"/>
        </w:rPr>
      </w:pPr>
      <w:r>
        <w:rPr>
          <w:rFonts w:hint="default" w:ascii="Arial" w:hAnsi="Arial" w:cs="Arial"/>
          <w:rtl w:val="0"/>
        </w:rPr>
        <w:t>Registration actions must follow academic regulations.</w:t>
      </w:r>
    </w:p>
    <w:p w14:paraId="0000004A">
      <w:pPr>
        <w:spacing w:before="240" w:after="240"/>
        <w:ind w:left="720" w:firstLine="0"/>
        <w:rPr>
          <w:rFonts w:hint="default" w:ascii="Arial" w:hAnsi="Arial" w:cs="Arial"/>
        </w:rPr>
      </w:pPr>
      <w:r>
        <w:rPr>
          <w:rFonts w:hint="default" w:ascii="Arial" w:hAnsi="Arial" w:cs="Arial"/>
          <w:rtl w:val="0"/>
        </w:rPr>
        <w:t>Course data must be accurate and updated by administrators.</w:t>
      </w:r>
    </w:p>
    <w:p w14:paraId="0000004B">
      <w:pPr>
        <w:spacing w:before="240" w:after="240"/>
        <w:rPr>
          <w:rFonts w:hint="default" w:ascii="Arial" w:hAnsi="Arial" w:cs="Arial"/>
          <w:b/>
          <w:bCs/>
        </w:rPr>
      </w:pPr>
      <w:r>
        <w:rPr>
          <w:rFonts w:hint="default" w:ascii="Arial" w:hAnsi="Arial" w:cs="Arial"/>
          <w:b/>
          <w:bCs/>
          <w:rtl w:val="0"/>
        </w:rPr>
        <w:t>Assumptions:</w:t>
      </w:r>
    </w:p>
    <w:p w14:paraId="0000004C">
      <w:pPr>
        <w:spacing w:before="240" w:after="240"/>
        <w:ind w:left="720" w:firstLine="0"/>
        <w:rPr>
          <w:rFonts w:hint="default" w:ascii="Arial" w:hAnsi="Arial" w:cs="Arial"/>
        </w:rPr>
      </w:pPr>
      <w:r>
        <w:rPr>
          <w:rFonts w:hint="default" w:ascii="Arial" w:hAnsi="Arial" w:cs="Arial"/>
          <w:rtl w:val="0"/>
        </w:rPr>
        <w:t>Users have valid university accounts.</w:t>
      </w:r>
    </w:p>
    <w:p w14:paraId="0000004D">
      <w:pPr>
        <w:spacing w:before="240" w:after="240"/>
        <w:ind w:left="720" w:firstLine="0"/>
        <w:rPr>
          <w:rFonts w:hint="default" w:ascii="Arial" w:hAnsi="Arial" w:cs="Arial"/>
        </w:rPr>
      </w:pPr>
      <w:r>
        <w:rPr>
          <w:rFonts w:hint="default" w:ascii="Arial" w:hAnsi="Arial" w:cs="Arial"/>
          <w:rtl w:val="0"/>
        </w:rPr>
        <w:t>Internet connection is available.</w:t>
      </w:r>
    </w:p>
    <w:p w14:paraId="7A2C552F">
      <w:pPr>
        <w:spacing w:before="240" w:after="240"/>
        <w:ind w:left="720" w:firstLine="0"/>
        <w:rPr>
          <w:rFonts w:hint="default" w:ascii="Arial" w:hAnsi="Arial" w:cs="Arial"/>
          <w:rtl w:val="0"/>
        </w:rPr>
      </w:pPr>
      <w:r>
        <w:rPr>
          <w:rFonts w:hint="default" w:ascii="Arial" w:hAnsi="Arial" w:cs="Arial"/>
          <w:rtl w:val="0"/>
        </w:rPr>
        <w:t>Course schedules and prerequisites are predefined.</w:t>
      </w:r>
      <w:bookmarkStart w:id="18" w:name="_p12c8gx5z40o" w:colFirst="0" w:colLast="0"/>
      <w:bookmarkEnd w:id="18"/>
      <w:bookmarkStart w:id="19" w:name="_gzsb517m24l" w:colFirst="0" w:colLast="0"/>
      <w:bookmarkEnd w:id="19"/>
      <w:bookmarkStart w:id="20" w:name="_axf0989c7sb0" w:colFirst="0" w:colLast="0"/>
      <w:bookmarkEnd w:id="20"/>
      <w:bookmarkStart w:id="21" w:name="_f6xjxl7pjnfm" w:colFirst="0" w:colLast="0"/>
      <w:bookmarkEnd w:id="21"/>
      <w:bookmarkStart w:id="22" w:name="_ncd70bb8jbpk" w:colFirst="0" w:colLast="0"/>
      <w:bookmarkEnd w:id="22"/>
      <w:bookmarkStart w:id="23" w:name="_ve18wj487amo" w:colFirst="0" w:colLast="0"/>
      <w:bookmarkEnd w:id="23"/>
      <w:bookmarkStart w:id="24" w:name="_fixcrevojjly" w:colFirst="0" w:colLast="0"/>
      <w:bookmarkEnd w:id="24"/>
      <w:bookmarkStart w:id="25" w:name="_aavszsxeh6t8" w:colFirst="0" w:colLast="0"/>
      <w:bookmarkEnd w:id="25"/>
      <w:bookmarkStart w:id="26" w:name="_lfilzy5amo8" w:colFirst="0" w:colLast="0"/>
      <w:bookmarkEnd w:id="26"/>
      <w:bookmarkStart w:id="27" w:name="_q317nrl09huq" w:colFirst="0" w:colLast="0"/>
      <w:bookmarkEnd w:id="27"/>
      <w:bookmarkStart w:id="28" w:name="_f162iy2w8pt5" w:colFirst="0" w:colLast="0"/>
      <w:bookmarkEnd w:id="28"/>
    </w:p>
    <w:p w14:paraId="0000005A">
      <w:pPr>
        <w:spacing w:before="240" w:after="240"/>
        <w:ind w:left="720" w:firstLine="0"/>
        <w:rPr>
          <w:rFonts w:hint="default" w:ascii="Arial" w:hAnsi="Arial" w:eastAsia="Oswald" w:cs="Arial"/>
          <w:color w:val="B45F06"/>
          <w:sz w:val="26"/>
          <w:szCs w:val="26"/>
        </w:rPr>
      </w:pPr>
      <w:r>
        <w:rPr>
          <w:rFonts w:hint="default" w:ascii="Arial" w:hAnsi="Arial" w:eastAsia="Oswald" w:cs="Arial"/>
          <w:color w:val="B45F06"/>
          <w:sz w:val="26"/>
          <w:szCs w:val="26"/>
          <w:rtl w:val="0"/>
        </w:rPr>
        <w:t>7. Use Case List (Brief Descriptions)</w:t>
      </w:r>
    </w:p>
    <w:p w14:paraId="0000005B">
      <w:pPr>
        <w:pageBreakBefore w:val="0"/>
        <w:pBdr>
          <w:top w:val="none" w:color="auto" w:sz="0" w:space="0"/>
          <w:left w:val="none" w:color="auto" w:sz="0" w:space="0"/>
          <w:bottom w:val="none" w:color="auto" w:sz="0" w:space="0"/>
          <w:right w:val="none" w:color="auto" w:sz="0" w:space="0"/>
          <w:between w:val="none" w:color="auto" w:sz="0" w:space="0"/>
        </w:pBdr>
        <w:shd w:val="clear" w:fill="auto"/>
        <w:ind w:left="720" w:firstLine="0"/>
        <w:rPr>
          <w:rFonts w:hint="default" w:ascii="Arial" w:hAnsi="Arial" w:cs="Arial"/>
        </w:rPr>
      </w:pPr>
    </w:p>
    <w:tbl>
      <w:tblPr>
        <w:tblStyle w:val="18"/>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320"/>
        <w:gridCol w:w="4320"/>
      </w:tblGrid>
      <w:tr w14:paraId="296276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r>
              <w:rPr>
                <w:rFonts w:hint="default" w:ascii="Arial" w:hAnsi="Arial" w:cs="Arial"/>
                <w:rtl w:val="0"/>
              </w:rPr>
              <w:t>Use Case</w:t>
            </w:r>
          </w:p>
        </w:tc>
        <w:tc>
          <w:tcPr>
            <w:shd w:val="clear" w:color="auto" w:fill="auto"/>
            <w:tcMar>
              <w:top w:w="100" w:type="dxa"/>
              <w:left w:w="100" w:type="dxa"/>
              <w:bottom w:w="100" w:type="dxa"/>
              <w:right w:w="10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r>
              <w:rPr>
                <w:rFonts w:hint="default" w:ascii="Arial" w:hAnsi="Arial" w:cs="Arial"/>
                <w:rtl w:val="0"/>
              </w:rPr>
              <w:t>Description</w:t>
            </w:r>
          </w:p>
        </w:tc>
      </w:tr>
      <w:tr w14:paraId="4F0838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00" w:hRule="atLeast"/>
        </w:trPr>
        <w:tc>
          <w:tcPr>
            <w:shd w:val="clear" w:color="auto" w:fill="auto"/>
            <w:tcMar>
              <w:top w:w="100" w:type="dxa"/>
              <w:left w:w="100" w:type="dxa"/>
              <w:bottom w:w="100" w:type="dxa"/>
              <w:right w:w="100" w:type="dxa"/>
            </w:tcMar>
            <w:vAlign w:val="top"/>
          </w:tcPr>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r>
              <w:rPr>
                <w:rFonts w:hint="default" w:ascii="Arial" w:hAnsi="Arial" w:cs="Arial"/>
                <w:rtl w:val="0"/>
              </w:rPr>
              <w:t>UC-1  Browse Courses</w:t>
            </w:r>
          </w:p>
        </w:tc>
        <w:tc>
          <w:tcPr>
            <w:shd w:val="clear" w:color="auto" w:fill="auto"/>
            <w:tcMar>
              <w:top w:w="100" w:type="dxa"/>
              <w:left w:w="100" w:type="dxa"/>
              <w:bottom w:w="100" w:type="dxa"/>
              <w:right w:w="100" w:type="dxa"/>
            </w:tcMar>
            <w:vAlign w:val="top"/>
          </w:tcPr>
          <w:p w14:paraId="0000005F">
            <w:pPr>
              <w:spacing w:before="0" w:line="240" w:lineRule="auto"/>
              <w:rPr>
                <w:rFonts w:hint="default" w:ascii="Arial" w:hAnsi="Arial" w:cs="Arial"/>
              </w:rPr>
            </w:pPr>
          </w:p>
          <w:tbl>
            <w:tblPr>
              <w:tblStyle w:val="19"/>
              <w:tblW w:w="41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110"/>
            </w:tblGrid>
            <w:tr w14:paraId="5072AA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60">
                  <w:pPr>
                    <w:spacing w:before="0" w:line="240" w:lineRule="auto"/>
                    <w:rPr>
                      <w:rFonts w:hint="default" w:ascii="Arial" w:hAnsi="Arial" w:cs="Arial"/>
                    </w:rPr>
                  </w:pPr>
                  <w:r>
                    <w:rPr>
                      <w:rFonts w:hint="default" w:ascii="Arial" w:hAnsi="Arial" w:cs="Arial"/>
                      <w:rtl w:val="0"/>
                    </w:rPr>
                    <w:t>Student views the available course catalog.</w:t>
                  </w:r>
                </w:p>
              </w:tc>
            </w:tr>
          </w:tbl>
          <w:p w14:paraId="00000061">
            <w:pPr>
              <w:spacing w:before="0" w:line="240" w:lineRule="auto"/>
              <w:rPr>
                <w:rFonts w:hint="default" w:ascii="Arial" w:hAnsi="Arial" w:cs="Arial"/>
              </w:rPr>
            </w:pPr>
          </w:p>
          <w:tbl>
            <w:tblPr>
              <w:tblStyle w:val="20"/>
              <w:tblW w:w="2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0"/>
            </w:tblGrid>
            <w:tr w14:paraId="612AC6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30" w:hRule="atLeast"/>
              </w:trPr>
              <w:tc>
                <w:tcPr>
                  <w:tcBorders>
                    <w:top w:val="nil"/>
                    <w:left w:val="nil"/>
                    <w:bottom w:val="nil"/>
                    <w:right w:val="nil"/>
                  </w:tcBorders>
                  <w:tcMar>
                    <w:top w:w="100" w:type="dxa"/>
                    <w:left w:w="100" w:type="dxa"/>
                    <w:bottom w:w="100" w:type="dxa"/>
                    <w:right w:w="100" w:type="dxa"/>
                  </w:tcMar>
                  <w:vAlign w:val="top"/>
                </w:tcPr>
                <w:p w14:paraId="00000062">
                  <w:pPr>
                    <w:spacing w:before="0" w:line="240" w:lineRule="auto"/>
                    <w:rPr>
                      <w:rFonts w:hint="default" w:ascii="Arial" w:hAnsi="Arial" w:cs="Arial"/>
                    </w:rPr>
                  </w:pPr>
                </w:p>
              </w:tc>
            </w:tr>
          </w:tbl>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p>
        </w:tc>
      </w:tr>
      <w:tr w14:paraId="5EC1AC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35" w:hRule="atLeast"/>
        </w:trPr>
        <w:tc>
          <w:tcPr>
            <w:shd w:val="clear" w:color="auto" w:fill="auto"/>
            <w:tcMar>
              <w:top w:w="100" w:type="dxa"/>
              <w:left w:w="100" w:type="dxa"/>
              <w:bottom w:w="100" w:type="dxa"/>
              <w:right w:w="100" w:type="dxa"/>
            </w:tcMar>
            <w:vAlign w:val="top"/>
          </w:tcPr>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r>
              <w:rPr>
                <w:rFonts w:hint="default" w:ascii="Arial" w:hAnsi="Arial" w:cs="Arial"/>
                <w:rtl w:val="0"/>
              </w:rPr>
              <w:t>UC-2 Register for Course</w:t>
            </w:r>
          </w:p>
        </w:tc>
        <w:tc>
          <w:tcPr>
            <w:shd w:val="clear" w:color="auto" w:fill="auto"/>
            <w:tcMar>
              <w:top w:w="100" w:type="dxa"/>
              <w:left w:w="100" w:type="dxa"/>
              <w:bottom w:w="100" w:type="dxa"/>
              <w:right w:w="100" w:type="dxa"/>
            </w:tcMar>
            <w:vAlign w:val="top"/>
          </w:tcPr>
          <w:p w14:paraId="00000065">
            <w:pPr>
              <w:spacing w:before="0" w:line="240" w:lineRule="auto"/>
              <w:rPr>
                <w:rFonts w:hint="default" w:ascii="Arial" w:hAnsi="Arial" w:cs="Arial"/>
              </w:rPr>
            </w:pPr>
          </w:p>
          <w:tbl>
            <w:tblPr>
              <w:tblStyle w:val="21"/>
              <w:tblW w:w="41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110"/>
            </w:tblGrid>
            <w:tr w14:paraId="5919EF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66">
                  <w:pPr>
                    <w:spacing w:before="0" w:line="240" w:lineRule="auto"/>
                    <w:rPr>
                      <w:rFonts w:hint="default" w:ascii="Arial" w:hAnsi="Arial" w:cs="Arial"/>
                    </w:rPr>
                  </w:pPr>
                  <w:r>
                    <w:rPr>
                      <w:rFonts w:hint="default" w:ascii="Arial" w:hAnsi="Arial" w:cs="Arial"/>
                      <w:rtl w:val="0"/>
                    </w:rPr>
                    <w:t>Student registers for a chosen course after validations.</w:t>
                  </w:r>
                </w:p>
              </w:tc>
            </w:tr>
          </w:tbl>
          <w:p w14:paraId="00000067">
            <w:pPr>
              <w:spacing w:before="0" w:line="240" w:lineRule="auto"/>
              <w:rPr>
                <w:rFonts w:hint="default" w:ascii="Arial" w:hAnsi="Arial" w:cs="Arial"/>
              </w:rPr>
            </w:pPr>
          </w:p>
          <w:tbl>
            <w:tblPr>
              <w:tblStyle w:val="22"/>
              <w:tblW w:w="2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0"/>
            </w:tblGrid>
            <w:tr w14:paraId="722A28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30" w:hRule="atLeast"/>
              </w:trPr>
              <w:tc>
                <w:tcPr>
                  <w:tcBorders>
                    <w:top w:val="nil"/>
                    <w:left w:val="nil"/>
                    <w:bottom w:val="nil"/>
                    <w:right w:val="nil"/>
                  </w:tcBorders>
                  <w:tcMar>
                    <w:top w:w="100" w:type="dxa"/>
                    <w:left w:w="100" w:type="dxa"/>
                    <w:bottom w:w="100" w:type="dxa"/>
                    <w:right w:w="100" w:type="dxa"/>
                  </w:tcMar>
                  <w:vAlign w:val="top"/>
                </w:tcPr>
                <w:p w14:paraId="00000068">
                  <w:pPr>
                    <w:spacing w:before="0" w:line="240" w:lineRule="auto"/>
                    <w:rPr>
                      <w:rFonts w:hint="default" w:ascii="Arial" w:hAnsi="Arial" w:cs="Arial"/>
                    </w:rPr>
                  </w:pPr>
                </w:p>
              </w:tc>
            </w:tr>
          </w:tbl>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p>
        </w:tc>
      </w:tr>
      <w:tr w14:paraId="00D7D7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A">
            <w:pPr>
              <w:spacing w:before="0" w:line="240" w:lineRule="auto"/>
              <w:rPr>
                <w:rFonts w:hint="default" w:ascii="Arial" w:hAnsi="Arial" w:cs="Arial"/>
              </w:rPr>
            </w:pPr>
            <w:r>
              <w:rPr>
                <w:rFonts w:hint="default" w:ascii="Arial" w:hAnsi="Arial" w:cs="Arial"/>
                <w:rtl w:val="0"/>
              </w:rPr>
              <w:t>UC-3 Drop Course</w:t>
            </w:r>
          </w:p>
        </w:tc>
        <w:tc>
          <w:tcPr>
            <w:shd w:val="clear" w:color="auto" w:fill="auto"/>
            <w:tcMar>
              <w:top w:w="100" w:type="dxa"/>
              <w:left w:w="100" w:type="dxa"/>
              <w:bottom w:w="100" w:type="dxa"/>
              <w:right w:w="100" w:type="dxa"/>
            </w:tcMar>
            <w:vAlign w:val="top"/>
          </w:tcPr>
          <w:p w14:paraId="0000006B">
            <w:pPr>
              <w:spacing w:before="0" w:line="240" w:lineRule="auto"/>
              <w:rPr>
                <w:rFonts w:hint="default" w:ascii="Arial" w:hAnsi="Arial" w:cs="Arial"/>
              </w:rPr>
            </w:pPr>
          </w:p>
          <w:tbl>
            <w:tblPr>
              <w:tblStyle w:val="23"/>
              <w:tblW w:w="37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710"/>
            </w:tblGrid>
            <w:tr w14:paraId="0E073B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6C">
                  <w:pPr>
                    <w:spacing w:before="0" w:line="240" w:lineRule="auto"/>
                    <w:rPr>
                      <w:rFonts w:hint="default" w:ascii="Arial" w:hAnsi="Arial" w:cs="Arial"/>
                    </w:rPr>
                  </w:pPr>
                  <w:r>
                    <w:rPr>
                      <w:rFonts w:hint="default" w:ascii="Arial" w:hAnsi="Arial" w:cs="Arial"/>
                      <w:rtl w:val="0"/>
                    </w:rPr>
                    <w:t>The student removes an enrolled course.</w:t>
                  </w:r>
                </w:p>
              </w:tc>
            </w:tr>
          </w:tbl>
          <w:p w14:paraId="0000006D">
            <w:pPr>
              <w:spacing w:before="0" w:line="240" w:lineRule="auto"/>
              <w:rPr>
                <w:rFonts w:hint="default" w:ascii="Arial" w:hAnsi="Arial" w:cs="Arial"/>
              </w:rPr>
            </w:pPr>
          </w:p>
          <w:tbl>
            <w:tblPr>
              <w:tblStyle w:val="24"/>
              <w:tblW w:w="2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0"/>
            </w:tblGrid>
            <w:tr w14:paraId="3B7E79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30" w:hRule="atLeast"/>
              </w:trPr>
              <w:tc>
                <w:tcPr>
                  <w:tcBorders>
                    <w:top w:val="nil"/>
                    <w:left w:val="nil"/>
                    <w:bottom w:val="nil"/>
                    <w:right w:val="nil"/>
                  </w:tcBorders>
                  <w:tcMar>
                    <w:top w:w="100" w:type="dxa"/>
                    <w:left w:w="100" w:type="dxa"/>
                    <w:bottom w:w="100" w:type="dxa"/>
                    <w:right w:w="100" w:type="dxa"/>
                  </w:tcMar>
                  <w:vAlign w:val="top"/>
                </w:tcPr>
                <w:p w14:paraId="0000006E">
                  <w:pPr>
                    <w:spacing w:before="0" w:line="240" w:lineRule="auto"/>
                    <w:rPr>
                      <w:rFonts w:hint="default" w:ascii="Arial" w:hAnsi="Arial" w:cs="Arial"/>
                    </w:rPr>
                  </w:pPr>
                </w:p>
              </w:tc>
            </w:tr>
          </w:tbl>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p>
        </w:tc>
      </w:tr>
      <w:tr w14:paraId="1E900D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0">
            <w:pPr>
              <w:spacing w:before="0" w:line="240" w:lineRule="auto"/>
              <w:rPr>
                <w:rFonts w:hint="default" w:ascii="Arial" w:hAnsi="Arial" w:cs="Arial"/>
              </w:rPr>
            </w:pPr>
            <w:r>
              <w:rPr>
                <w:rFonts w:hint="default" w:ascii="Arial" w:hAnsi="Arial" w:cs="Arial"/>
                <w:rtl w:val="0"/>
              </w:rPr>
              <w:t>UC-4 View Schedule</w:t>
            </w:r>
          </w:p>
        </w:tc>
        <w:tc>
          <w:tcPr>
            <w:shd w:val="clear" w:color="auto" w:fill="auto"/>
            <w:tcMar>
              <w:top w:w="100" w:type="dxa"/>
              <w:left w:w="100" w:type="dxa"/>
              <w:bottom w:w="100" w:type="dxa"/>
              <w:right w:w="100" w:type="dxa"/>
            </w:tcMar>
            <w:vAlign w:val="top"/>
          </w:tcPr>
          <w:p w14:paraId="00000071">
            <w:pPr>
              <w:spacing w:before="0" w:line="240" w:lineRule="auto"/>
              <w:rPr>
                <w:rFonts w:hint="default" w:ascii="Arial" w:hAnsi="Arial" w:cs="Arial"/>
              </w:rPr>
            </w:pPr>
          </w:p>
          <w:tbl>
            <w:tblPr>
              <w:tblStyle w:val="25"/>
              <w:tblW w:w="41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110"/>
            </w:tblGrid>
            <w:tr w14:paraId="5B0EE2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72">
                  <w:pPr>
                    <w:spacing w:before="0" w:line="240" w:lineRule="auto"/>
                    <w:rPr>
                      <w:rFonts w:hint="default" w:ascii="Arial" w:hAnsi="Arial" w:cs="Arial"/>
                    </w:rPr>
                  </w:pPr>
                  <w:r>
                    <w:rPr>
                      <w:rFonts w:hint="default" w:ascii="Arial" w:hAnsi="Arial" w:cs="Arial"/>
                      <w:rtl w:val="0"/>
                    </w:rPr>
                    <w:t>Students view their weekly course schedule.</w:t>
                  </w:r>
                </w:p>
              </w:tc>
            </w:tr>
          </w:tbl>
          <w:p w14:paraId="00000073">
            <w:pPr>
              <w:spacing w:before="0" w:line="240" w:lineRule="auto"/>
              <w:rPr>
                <w:rFonts w:hint="default" w:ascii="Arial" w:hAnsi="Arial" w:cs="Arial"/>
              </w:rPr>
            </w:pPr>
          </w:p>
          <w:tbl>
            <w:tblPr>
              <w:tblStyle w:val="26"/>
              <w:tblW w:w="2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0"/>
            </w:tblGrid>
            <w:tr w14:paraId="3B7755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30" w:hRule="atLeast"/>
              </w:trPr>
              <w:tc>
                <w:tcPr>
                  <w:tcBorders>
                    <w:top w:val="nil"/>
                    <w:left w:val="nil"/>
                    <w:bottom w:val="nil"/>
                    <w:right w:val="nil"/>
                  </w:tcBorders>
                  <w:tcMar>
                    <w:top w:w="100" w:type="dxa"/>
                    <w:left w:w="100" w:type="dxa"/>
                    <w:bottom w:w="100" w:type="dxa"/>
                    <w:right w:w="100" w:type="dxa"/>
                  </w:tcMar>
                  <w:vAlign w:val="top"/>
                </w:tcPr>
                <w:p w14:paraId="00000074">
                  <w:pPr>
                    <w:spacing w:before="0" w:line="240" w:lineRule="auto"/>
                    <w:rPr>
                      <w:rFonts w:hint="default" w:ascii="Arial" w:hAnsi="Arial" w:cs="Arial"/>
                    </w:rPr>
                  </w:pPr>
                </w:p>
              </w:tc>
            </w:tr>
          </w:tbl>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p>
        </w:tc>
      </w:tr>
      <w:tr w14:paraId="6E9AD4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6">
            <w:pPr>
              <w:spacing w:before="0" w:line="240" w:lineRule="auto"/>
              <w:rPr>
                <w:rFonts w:hint="default" w:ascii="Arial" w:hAnsi="Arial" w:cs="Arial"/>
              </w:rPr>
            </w:pPr>
            <w:r>
              <w:rPr>
                <w:rFonts w:hint="default" w:ascii="Arial" w:hAnsi="Arial" w:cs="Arial"/>
                <w:rtl w:val="0"/>
              </w:rPr>
              <w:t>UC-5 Edit Course Information</w:t>
            </w:r>
          </w:p>
        </w:tc>
        <w:tc>
          <w:tcPr>
            <w:shd w:val="clear" w:color="auto" w:fill="auto"/>
            <w:tcMar>
              <w:top w:w="100" w:type="dxa"/>
              <w:left w:w="100" w:type="dxa"/>
              <w:bottom w:w="100" w:type="dxa"/>
              <w:right w:w="100" w:type="dxa"/>
            </w:tcMar>
            <w:vAlign w:val="top"/>
          </w:tcPr>
          <w:p w14:paraId="00000077">
            <w:pPr>
              <w:spacing w:before="0" w:line="240" w:lineRule="auto"/>
              <w:rPr>
                <w:rFonts w:hint="default" w:ascii="Arial" w:hAnsi="Arial" w:cs="Arial"/>
              </w:rPr>
            </w:pPr>
          </w:p>
          <w:tbl>
            <w:tblPr>
              <w:tblStyle w:val="27"/>
              <w:tblW w:w="33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395"/>
            </w:tblGrid>
            <w:tr w14:paraId="5329A0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78">
                  <w:pPr>
                    <w:spacing w:before="0" w:line="240" w:lineRule="auto"/>
                    <w:rPr>
                      <w:rFonts w:hint="default" w:ascii="Arial" w:hAnsi="Arial" w:cs="Arial"/>
                    </w:rPr>
                  </w:pPr>
                  <w:r>
                    <w:rPr>
                      <w:rFonts w:hint="default" w:ascii="Arial" w:hAnsi="Arial" w:cs="Arial"/>
                      <w:rtl w:val="0"/>
                    </w:rPr>
                    <w:t>The instructor updates course details.</w:t>
                  </w:r>
                </w:p>
              </w:tc>
            </w:tr>
          </w:tbl>
          <w:p w14:paraId="00000079">
            <w:pPr>
              <w:spacing w:before="0" w:line="240" w:lineRule="auto"/>
              <w:rPr>
                <w:rFonts w:hint="default" w:ascii="Arial" w:hAnsi="Arial" w:cs="Arial"/>
              </w:rPr>
            </w:pPr>
          </w:p>
          <w:tbl>
            <w:tblPr>
              <w:tblStyle w:val="28"/>
              <w:tblW w:w="2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0"/>
            </w:tblGrid>
            <w:tr w14:paraId="4CEDD0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30" w:hRule="atLeast"/>
              </w:trPr>
              <w:tc>
                <w:tcPr>
                  <w:tcBorders>
                    <w:top w:val="nil"/>
                    <w:left w:val="nil"/>
                    <w:bottom w:val="nil"/>
                    <w:right w:val="nil"/>
                  </w:tcBorders>
                  <w:tcMar>
                    <w:top w:w="100" w:type="dxa"/>
                    <w:left w:w="100" w:type="dxa"/>
                    <w:bottom w:w="100" w:type="dxa"/>
                    <w:right w:w="100" w:type="dxa"/>
                  </w:tcMar>
                  <w:vAlign w:val="top"/>
                </w:tcPr>
                <w:p w14:paraId="0000007A">
                  <w:pPr>
                    <w:spacing w:before="0" w:line="240" w:lineRule="auto"/>
                    <w:rPr>
                      <w:rFonts w:hint="default" w:ascii="Arial" w:hAnsi="Arial" w:cs="Arial"/>
                    </w:rPr>
                  </w:pPr>
                </w:p>
              </w:tc>
            </w:tr>
          </w:tbl>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p>
        </w:tc>
      </w:tr>
      <w:tr w14:paraId="4F2753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C">
            <w:pPr>
              <w:spacing w:before="0" w:line="240" w:lineRule="auto"/>
              <w:rPr>
                <w:rFonts w:hint="default" w:ascii="Arial" w:hAnsi="Arial" w:cs="Arial"/>
              </w:rPr>
            </w:pPr>
            <w:r>
              <w:rPr>
                <w:rFonts w:hint="default" w:ascii="Arial" w:hAnsi="Arial" w:cs="Arial"/>
                <w:rtl w:val="0"/>
              </w:rPr>
              <w:t>UC-6  View Enrolled Students</w:t>
            </w:r>
          </w:p>
        </w:tc>
        <w:tc>
          <w:tcPr>
            <w:shd w:val="clear" w:color="auto" w:fill="auto"/>
            <w:tcMar>
              <w:top w:w="100" w:type="dxa"/>
              <w:left w:w="100" w:type="dxa"/>
              <w:bottom w:w="100" w:type="dxa"/>
              <w:right w:w="100" w:type="dxa"/>
            </w:tcMar>
            <w:vAlign w:val="top"/>
          </w:tcPr>
          <w:p w14:paraId="0000007D">
            <w:pPr>
              <w:spacing w:before="0" w:line="240" w:lineRule="auto"/>
              <w:rPr>
                <w:rFonts w:hint="default" w:ascii="Arial" w:hAnsi="Arial" w:cs="Arial"/>
              </w:rPr>
            </w:pPr>
          </w:p>
          <w:tbl>
            <w:tblPr>
              <w:tblStyle w:val="29"/>
              <w:tblW w:w="41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110"/>
            </w:tblGrid>
            <w:tr w14:paraId="2A0427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7E">
                  <w:pPr>
                    <w:spacing w:before="0" w:line="240" w:lineRule="auto"/>
                    <w:rPr>
                      <w:rFonts w:hint="default" w:ascii="Arial" w:hAnsi="Arial" w:cs="Arial"/>
                    </w:rPr>
                  </w:pPr>
                  <w:r>
                    <w:rPr>
                      <w:rFonts w:hint="default" w:ascii="Arial" w:hAnsi="Arial" w:cs="Arial"/>
                      <w:rtl w:val="0"/>
                    </w:rPr>
                    <w:t>The instructor views list of enrolled students.</w:t>
                  </w:r>
                </w:p>
              </w:tc>
            </w:tr>
          </w:tbl>
          <w:p w14:paraId="0000007F">
            <w:pPr>
              <w:spacing w:before="0" w:line="240" w:lineRule="auto"/>
              <w:rPr>
                <w:rFonts w:hint="default" w:ascii="Arial" w:hAnsi="Arial" w:cs="Arial"/>
              </w:rPr>
            </w:pPr>
          </w:p>
          <w:tbl>
            <w:tblPr>
              <w:tblStyle w:val="30"/>
              <w:tblW w:w="2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0"/>
            </w:tblGrid>
            <w:tr w14:paraId="20D521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30" w:hRule="atLeast"/>
              </w:trPr>
              <w:tc>
                <w:tcPr>
                  <w:tcBorders>
                    <w:top w:val="nil"/>
                    <w:left w:val="nil"/>
                    <w:bottom w:val="nil"/>
                    <w:right w:val="nil"/>
                  </w:tcBorders>
                  <w:tcMar>
                    <w:top w:w="100" w:type="dxa"/>
                    <w:left w:w="100" w:type="dxa"/>
                    <w:bottom w:w="100" w:type="dxa"/>
                    <w:right w:w="100" w:type="dxa"/>
                  </w:tcMar>
                  <w:vAlign w:val="top"/>
                </w:tcPr>
                <w:p w14:paraId="00000080">
                  <w:pPr>
                    <w:spacing w:before="0" w:line="240" w:lineRule="auto"/>
                    <w:rPr>
                      <w:rFonts w:hint="default" w:ascii="Arial" w:hAnsi="Arial" w:cs="Arial"/>
                    </w:rPr>
                  </w:pPr>
                </w:p>
              </w:tc>
            </w:tr>
          </w:tbl>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p>
        </w:tc>
      </w:tr>
      <w:tr w14:paraId="12390C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2">
            <w:pPr>
              <w:spacing w:before="0" w:line="240" w:lineRule="auto"/>
              <w:rPr>
                <w:rFonts w:hint="default" w:ascii="Arial" w:hAnsi="Arial" w:cs="Arial"/>
              </w:rPr>
            </w:pPr>
            <w:r>
              <w:rPr>
                <w:rFonts w:hint="default" w:ascii="Arial" w:hAnsi="Arial" w:cs="Arial"/>
                <w:rtl w:val="0"/>
              </w:rPr>
              <w:t>UC-7 Manage Courses</w:t>
            </w:r>
          </w:p>
        </w:tc>
        <w:tc>
          <w:tcPr>
            <w:shd w:val="clear" w:color="auto" w:fill="auto"/>
            <w:tcMar>
              <w:top w:w="100" w:type="dxa"/>
              <w:left w:w="100" w:type="dxa"/>
              <w:bottom w:w="100" w:type="dxa"/>
              <w:right w:w="10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w:hAnsi="Arial" w:cs="Arial"/>
              </w:rPr>
            </w:pPr>
            <w:r>
              <w:rPr>
                <w:rFonts w:hint="default" w:ascii="Arial" w:hAnsi="Arial" w:cs="Arial"/>
                <w:rtl w:val="0"/>
              </w:rPr>
              <w:t>The administrator manages course creation, editing, and removal</w:t>
            </w:r>
          </w:p>
        </w:tc>
      </w:tr>
    </w:tbl>
    <w:p w14:paraId="7AB5DE9D">
      <w:pPr>
        <w:pStyle w:val="4"/>
        <w:spacing w:before="280" w:after="80" w:line="312" w:lineRule="auto"/>
        <w:jc w:val="left"/>
        <w:rPr>
          <w:rFonts w:hint="default" w:ascii="Arial" w:hAnsi="Arial" w:eastAsia="Oswald" w:cs="Arial"/>
          <w:color w:val="B45F06"/>
          <w:sz w:val="26"/>
          <w:szCs w:val="26"/>
          <w:rtl w:val="0"/>
        </w:rPr>
      </w:pPr>
      <w:bookmarkStart w:id="29" w:name="_bncgwqltdqw" w:colFirst="0" w:colLast="0"/>
      <w:bookmarkEnd w:id="29"/>
    </w:p>
    <w:p w14:paraId="00000089">
      <w:pPr>
        <w:rPr>
          <w:rFonts w:hint="default" w:ascii="Arial" w:hAnsi="Arial" w:eastAsia="Oswald" w:cs="Arial"/>
          <w:color w:val="B45F06"/>
          <w:sz w:val="32"/>
          <w:szCs w:val="32"/>
        </w:rPr>
      </w:pPr>
      <w:bookmarkStart w:id="30" w:name="_bghvaag147nd" w:colFirst="0" w:colLast="0"/>
      <w:bookmarkEnd w:id="30"/>
      <w:bookmarkStart w:id="31" w:name="_ifbje4nusm4z" w:colFirst="0" w:colLast="0"/>
      <w:bookmarkEnd w:id="31"/>
      <w:bookmarkStart w:id="32" w:name="_cb6on2x069pl" w:colFirst="0" w:colLast="0"/>
      <w:bookmarkEnd w:id="32"/>
    </w:p>
    <w:p w14:paraId="0000008A">
      <w:pPr>
        <w:pStyle w:val="4"/>
        <w:spacing w:before="240" w:after="240" w:line="312" w:lineRule="auto"/>
        <w:jc w:val="left"/>
        <w:rPr>
          <w:rFonts w:hint="default" w:ascii="Arial" w:hAnsi="Arial" w:eastAsia="Oswald" w:cs="Arial"/>
          <w:color w:val="B45F06"/>
          <w:sz w:val="32"/>
          <w:szCs w:val="32"/>
        </w:rPr>
      </w:pPr>
      <w:bookmarkStart w:id="33" w:name="_kuljfob4zjz4" w:colFirst="0" w:colLast="0"/>
      <w:bookmarkEnd w:id="33"/>
      <w:r>
        <w:rPr>
          <w:rFonts w:hint="default" w:ascii="Arial" w:hAnsi="Arial" w:eastAsia="Oswald" w:cs="Arial"/>
          <w:color w:val="B45F06"/>
          <w:sz w:val="32"/>
          <w:szCs w:val="32"/>
          <w:rtl w:val="0"/>
        </w:rPr>
        <w:t>1. Detailed Use Case Scenarios:</w:t>
      </w:r>
    </w:p>
    <w:p w14:paraId="0000008B">
      <w:pPr>
        <w:spacing w:before="240" w:after="240"/>
        <w:rPr>
          <w:rFonts w:hint="default" w:ascii="Arial" w:hAnsi="Arial" w:cs="Arial"/>
          <w:b/>
          <w:bCs/>
        </w:rPr>
      </w:pPr>
      <w:r>
        <w:rPr>
          <w:rFonts w:hint="default" w:ascii="Arial" w:hAnsi="Arial" w:cs="Arial"/>
          <w:b/>
          <w:bCs/>
          <w:rtl w:val="0"/>
        </w:rPr>
        <w:t>UC1 — Browse Courses</w:t>
      </w:r>
    </w:p>
    <w:p w14:paraId="0000008C">
      <w:pPr>
        <w:spacing w:before="240" w:after="240"/>
        <w:rPr>
          <w:rFonts w:hint="default" w:ascii="Arial" w:hAnsi="Arial" w:cs="Arial"/>
        </w:rPr>
      </w:pPr>
      <w:r>
        <w:rPr>
          <w:rFonts w:hint="default" w:ascii="Arial" w:hAnsi="Arial" w:cs="Arial"/>
          <w:b/>
          <w:bCs/>
          <w:rtl w:val="0"/>
        </w:rPr>
        <w:t xml:space="preserve">Actor: </w:t>
      </w:r>
      <w:r>
        <w:rPr>
          <w:rFonts w:hint="default" w:ascii="Arial" w:hAnsi="Arial" w:cs="Arial"/>
          <w:rtl w:val="0"/>
        </w:rPr>
        <w:t>Student</w:t>
      </w:r>
    </w:p>
    <w:p w14:paraId="0000008D">
      <w:pPr>
        <w:spacing w:before="240" w:after="240"/>
        <w:rPr>
          <w:rFonts w:hint="default" w:ascii="Arial" w:hAnsi="Arial" w:cs="Arial"/>
        </w:rPr>
      </w:pPr>
      <w:r>
        <w:rPr>
          <w:rFonts w:hint="default" w:ascii="Arial" w:hAnsi="Arial" w:cs="Arial"/>
          <w:b/>
          <w:bCs/>
          <w:rtl w:val="0"/>
        </w:rPr>
        <w:t xml:space="preserve">Preconditions: </w:t>
      </w:r>
      <w:r>
        <w:rPr>
          <w:rFonts w:hint="default" w:ascii="Arial" w:hAnsi="Arial" w:cs="Arial"/>
          <w:rtl w:val="0"/>
        </w:rPr>
        <w:t>Student is logged in.</w:t>
      </w:r>
    </w:p>
    <w:p w14:paraId="0000008E">
      <w:pPr>
        <w:spacing w:before="240" w:after="240" w:line="273" w:lineRule="auto"/>
        <w:rPr>
          <w:rFonts w:hint="default" w:ascii="Arial" w:hAnsi="Arial" w:cs="Arial"/>
          <w:b/>
          <w:bCs/>
        </w:rPr>
      </w:pPr>
      <w:r>
        <w:rPr>
          <w:rFonts w:hint="default" w:ascii="Arial" w:hAnsi="Arial" w:cs="Arial"/>
          <w:b/>
          <w:bCs/>
          <w:rtl w:val="0"/>
        </w:rPr>
        <w:t>Main Flow:</w:t>
      </w:r>
    </w:p>
    <w:p w14:paraId="0000008F">
      <w:pPr>
        <w:spacing w:before="240" w:after="240" w:line="480" w:lineRule="auto"/>
        <w:ind w:left="2160" w:hanging="360"/>
        <w:rPr>
          <w:rFonts w:hint="default" w:ascii="Arial" w:hAnsi="Arial" w:cs="Arial"/>
        </w:rPr>
      </w:pPr>
      <w:r>
        <w:rPr>
          <w:rFonts w:hint="default" w:ascii="Arial" w:hAnsi="Arial" w:cs="Arial"/>
          <w:rtl w:val="0"/>
        </w:rPr>
        <w:t>1. Student opens the “Course Catalog”.</w:t>
      </w:r>
    </w:p>
    <w:p w14:paraId="00000090">
      <w:pPr>
        <w:spacing w:before="240" w:after="240" w:line="480" w:lineRule="auto"/>
        <w:ind w:left="2160" w:hanging="360"/>
        <w:rPr>
          <w:rFonts w:hint="default" w:ascii="Arial" w:hAnsi="Arial" w:cs="Arial"/>
        </w:rPr>
      </w:pPr>
      <w:r>
        <w:rPr>
          <w:rFonts w:hint="default" w:ascii="Arial" w:hAnsi="Arial" w:cs="Arial"/>
          <w:rtl w:val="0"/>
        </w:rPr>
        <w:t>2. System displays all available courses.</w:t>
      </w:r>
    </w:p>
    <w:p w14:paraId="00000091">
      <w:pPr>
        <w:spacing w:before="240" w:after="240" w:line="480" w:lineRule="auto"/>
        <w:ind w:left="2160" w:hanging="360"/>
        <w:rPr>
          <w:rFonts w:hint="default" w:ascii="Arial" w:hAnsi="Arial" w:cs="Arial"/>
        </w:rPr>
      </w:pPr>
      <w:r>
        <w:rPr>
          <w:rFonts w:hint="default" w:ascii="Arial" w:hAnsi="Arial" w:cs="Arial"/>
          <w:rtl w:val="0"/>
        </w:rPr>
        <w:t>3. Student may filter by department, level, day, or instructor.</w:t>
      </w:r>
    </w:p>
    <w:p w14:paraId="00000092">
      <w:pPr>
        <w:spacing w:before="240" w:after="240" w:line="480" w:lineRule="auto"/>
        <w:ind w:left="2160" w:hanging="360"/>
        <w:rPr>
          <w:rFonts w:hint="default" w:ascii="Arial" w:hAnsi="Arial" w:cs="Arial"/>
        </w:rPr>
      </w:pPr>
      <w:r>
        <w:rPr>
          <w:rFonts w:hint="default" w:ascii="Arial" w:hAnsi="Arial" w:cs="Arial"/>
          <w:rtl w:val="0"/>
        </w:rPr>
        <w:t>4. Student selects any course to view details.</w:t>
      </w:r>
    </w:p>
    <w:p w14:paraId="00000093">
      <w:pPr>
        <w:spacing w:before="240" w:after="240"/>
        <w:rPr>
          <w:rFonts w:hint="default" w:ascii="Arial" w:hAnsi="Arial" w:cs="Arial"/>
        </w:rPr>
      </w:pPr>
      <w:r>
        <w:rPr>
          <w:rFonts w:hint="default" w:ascii="Arial" w:hAnsi="Arial" w:cs="Arial"/>
          <w:b/>
          <w:bCs/>
          <w:rtl w:val="0"/>
        </w:rPr>
        <w:t xml:space="preserve">Postconditions: </w:t>
      </w:r>
      <w:r>
        <w:rPr>
          <w:rFonts w:hint="default" w:ascii="Arial" w:hAnsi="Arial" w:cs="Arial"/>
          <w:rtl w:val="0"/>
        </w:rPr>
        <w:t>None (view-only).</w:t>
      </w:r>
    </w:p>
    <w:p w14:paraId="00000094">
      <w:pPr>
        <w:spacing w:before="240" w:after="240"/>
        <w:rPr>
          <w:rFonts w:hint="default" w:ascii="Arial" w:hAnsi="Arial" w:cs="Arial"/>
        </w:rPr>
      </w:pPr>
      <w:r>
        <w:rPr>
          <w:rFonts w:hint="default" w:ascii="Arial" w:hAnsi="Arial" w:cs="Arial"/>
          <w:b/>
          <w:bCs/>
          <w:rtl w:val="0"/>
        </w:rPr>
        <w:t>Exceptions:</w:t>
      </w:r>
      <w:r>
        <w:rPr>
          <w:rFonts w:hint="default" w:ascii="Arial" w:hAnsi="Arial" w:cs="Arial"/>
          <w:rtl w:val="0"/>
        </w:rPr>
        <w:t xml:space="preserve"> None.</w:t>
      </w:r>
    </w:p>
    <w:p w14:paraId="00000095">
      <w:pPr>
        <w:spacing w:before="240" w:after="240"/>
        <w:rPr>
          <w:rFonts w:hint="default" w:ascii="Arial" w:hAnsi="Arial" w:cs="Arial"/>
          <w:b/>
          <w:bCs/>
        </w:rPr>
      </w:pPr>
      <w:r>
        <w:rPr>
          <w:rFonts w:hint="default" w:ascii="Arial" w:hAnsi="Arial" w:cs="Arial"/>
          <w:b/>
          <w:bCs/>
          <w:rtl w:val="0"/>
        </w:rPr>
        <w:t>____________________________________________________________________________</w:t>
      </w:r>
    </w:p>
    <w:p w14:paraId="00000096">
      <w:pPr>
        <w:spacing w:before="240" w:after="240"/>
        <w:rPr>
          <w:rFonts w:hint="default" w:ascii="Arial" w:hAnsi="Arial" w:cs="Arial"/>
          <w:b/>
          <w:bCs/>
        </w:rPr>
      </w:pPr>
      <w:r>
        <w:rPr>
          <w:rFonts w:hint="default" w:ascii="Arial" w:hAnsi="Arial" w:cs="Arial"/>
          <w:b/>
          <w:bCs/>
          <w:rtl w:val="0"/>
        </w:rPr>
        <w:br w:type="textWrapping"/>
      </w:r>
      <w:r>
        <w:rPr>
          <w:rFonts w:hint="default" w:ascii="Arial" w:hAnsi="Arial" w:cs="Arial"/>
          <w:b/>
          <w:bCs/>
          <w:rtl w:val="0"/>
        </w:rPr>
        <w:t>UC2 — Register for Course</w:t>
      </w:r>
    </w:p>
    <w:p w14:paraId="00000097">
      <w:pPr>
        <w:spacing w:before="240" w:after="240"/>
        <w:rPr>
          <w:rFonts w:hint="default" w:ascii="Arial" w:hAnsi="Arial" w:cs="Arial"/>
          <w:b/>
          <w:bCs/>
        </w:rPr>
      </w:pPr>
      <w:r>
        <w:rPr>
          <w:rFonts w:hint="default" w:ascii="Arial" w:hAnsi="Arial" w:cs="Arial"/>
          <w:b/>
          <w:bCs/>
          <w:rtl w:val="0"/>
        </w:rPr>
        <w:t>Actor:</w:t>
      </w:r>
      <w:r>
        <w:rPr>
          <w:rFonts w:hint="default" w:ascii="Arial" w:hAnsi="Arial" w:cs="Arial"/>
          <w:sz w:val="24"/>
          <w:szCs w:val="24"/>
          <w:rtl w:val="0"/>
        </w:rPr>
        <w:t xml:space="preserve"> Student</w:t>
      </w:r>
      <w:r>
        <w:rPr>
          <w:rFonts w:hint="default" w:ascii="Arial" w:hAnsi="Arial" w:cs="Arial"/>
          <w:sz w:val="24"/>
          <w:szCs w:val="24"/>
          <w:rtl w:val="0"/>
        </w:rPr>
        <w:br w:type="textWrapping"/>
      </w:r>
      <w:r>
        <w:rPr>
          <w:rFonts w:hint="default" w:ascii="Arial" w:hAnsi="Arial" w:cs="Arial"/>
          <w:sz w:val="24"/>
          <w:szCs w:val="24"/>
          <w:rtl w:val="0"/>
        </w:rPr>
        <w:t xml:space="preserve"> </w:t>
      </w:r>
      <w:r>
        <w:rPr>
          <w:rFonts w:hint="default" w:ascii="Arial" w:hAnsi="Arial" w:cs="Arial"/>
          <w:b/>
          <w:bCs/>
          <w:rtl w:val="0"/>
        </w:rPr>
        <w:t>Preconditions:</w:t>
      </w:r>
    </w:p>
    <w:p w14:paraId="00000098">
      <w:pPr>
        <w:spacing w:before="240" w:after="240"/>
        <w:ind w:left="1700" w:hanging="280"/>
        <w:rPr>
          <w:rFonts w:hint="default" w:ascii="Arial" w:hAnsi="Arial" w:cs="Arial"/>
          <w:sz w:val="24"/>
          <w:szCs w:val="24"/>
        </w:rPr>
      </w:pPr>
      <w:r>
        <w:rPr>
          <w:rFonts w:hint="default" w:ascii="Arial" w:hAnsi="Arial" w:cs="Arial"/>
          <w:sz w:val="24"/>
          <w:szCs w:val="24"/>
          <w:rtl w:val="0"/>
        </w:rPr>
        <w:t>· Student is logged in.</w:t>
      </w:r>
    </w:p>
    <w:p w14:paraId="00000099">
      <w:pPr>
        <w:spacing w:before="240" w:after="240"/>
        <w:ind w:left="1700" w:hanging="280"/>
        <w:rPr>
          <w:rFonts w:hint="default" w:ascii="Arial" w:hAnsi="Arial" w:cs="Arial"/>
          <w:sz w:val="24"/>
          <w:szCs w:val="24"/>
        </w:rPr>
      </w:pPr>
      <w:r>
        <w:rPr>
          <w:rFonts w:hint="default" w:ascii="Arial" w:hAnsi="Arial" w:cs="Arial"/>
          <w:sz w:val="24"/>
          <w:szCs w:val="24"/>
          <w:rtl w:val="0"/>
        </w:rPr>
        <w:t>· Registration period is open.</w:t>
      </w:r>
    </w:p>
    <w:p w14:paraId="0000009A">
      <w:pPr>
        <w:spacing w:before="240" w:after="240"/>
        <w:rPr>
          <w:rFonts w:hint="default" w:ascii="Arial" w:hAnsi="Arial" w:cs="Arial"/>
          <w:b/>
          <w:bCs/>
        </w:rPr>
      </w:pPr>
      <w:r>
        <w:rPr>
          <w:rFonts w:hint="default" w:ascii="Arial" w:hAnsi="Arial" w:cs="Arial"/>
          <w:b/>
          <w:bCs/>
          <w:rtl w:val="0"/>
        </w:rPr>
        <w:t>Main Flow:</w:t>
      </w:r>
    </w:p>
    <w:p w14:paraId="0000009B">
      <w:pPr>
        <w:spacing w:before="240" w:after="240" w:line="480" w:lineRule="auto"/>
        <w:ind w:left="1700" w:hanging="280"/>
        <w:rPr>
          <w:rFonts w:hint="default" w:ascii="Arial" w:hAnsi="Arial" w:cs="Arial"/>
          <w:sz w:val="24"/>
          <w:szCs w:val="24"/>
        </w:rPr>
      </w:pPr>
      <w:r>
        <w:rPr>
          <w:rFonts w:hint="default" w:ascii="Arial" w:hAnsi="Arial" w:cs="Arial"/>
          <w:sz w:val="24"/>
          <w:szCs w:val="24"/>
          <w:rtl w:val="0"/>
        </w:rPr>
        <w:t>1. Student selects a course from the catalog.</w:t>
      </w:r>
    </w:p>
    <w:p w14:paraId="0000009C">
      <w:pPr>
        <w:spacing w:before="240" w:after="240" w:line="480" w:lineRule="auto"/>
        <w:ind w:left="1700" w:hanging="280"/>
        <w:rPr>
          <w:rFonts w:hint="default" w:ascii="Arial" w:hAnsi="Arial" w:cs="Arial"/>
          <w:sz w:val="24"/>
          <w:szCs w:val="24"/>
        </w:rPr>
      </w:pPr>
      <w:r>
        <w:rPr>
          <w:rFonts w:hint="default" w:ascii="Arial" w:hAnsi="Arial" w:cs="Arial"/>
          <w:sz w:val="24"/>
          <w:szCs w:val="24"/>
          <w:rtl w:val="0"/>
        </w:rPr>
        <w:t>2. System retrieves course info.</w:t>
      </w:r>
    </w:p>
    <w:p w14:paraId="0000009D">
      <w:pPr>
        <w:spacing w:before="240" w:after="240" w:line="480" w:lineRule="auto"/>
        <w:ind w:left="1700" w:hanging="280"/>
        <w:rPr>
          <w:rFonts w:hint="default" w:ascii="Arial" w:hAnsi="Arial" w:cs="Arial"/>
          <w:sz w:val="24"/>
          <w:szCs w:val="24"/>
        </w:rPr>
      </w:pPr>
      <w:r>
        <w:rPr>
          <w:rFonts w:hint="default" w:ascii="Arial" w:hAnsi="Arial" w:cs="Arial"/>
          <w:sz w:val="24"/>
          <w:szCs w:val="24"/>
          <w:rtl w:val="0"/>
        </w:rPr>
        <w:t>3. System validates prerequisites.</w:t>
      </w:r>
    </w:p>
    <w:p w14:paraId="0000009E">
      <w:pPr>
        <w:spacing w:before="240" w:after="240" w:line="480" w:lineRule="auto"/>
        <w:ind w:left="1700" w:hanging="280"/>
        <w:rPr>
          <w:rFonts w:hint="default" w:ascii="Arial" w:hAnsi="Arial" w:cs="Arial"/>
          <w:sz w:val="24"/>
          <w:szCs w:val="24"/>
        </w:rPr>
      </w:pPr>
      <w:r>
        <w:rPr>
          <w:rFonts w:hint="default" w:ascii="Arial" w:hAnsi="Arial" w:cs="Arial"/>
          <w:sz w:val="24"/>
          <w:szCs w:val="24"/>
          <w:rtl w:val="0"/>
        </w:rPr>
        <w:t>4. System checks for schedule conflicts.</w:t>
      </w:r>
    </w:p>
    <w:p w14:paraId="0000009F">
      <w:pPr>
        <w:spacing w:before="240" w:after="240" w:line="480" w:lineRule="auto"/>
        <w:ind w:left="1700" w:hanging="280"/>
        <w:rPr>
          <w:rFonts w:hint="default" w:ascii="Arial" w:hAnsi="Arial" w:cs="Arial"/>
          <w:sz w:val="24"/>
          <w:szCs w:val="24"/>
        </w:rPr>
      </w:pPr>
      <w:r>
        <w:rPr>
          <w:rFonts w:hint="default" w:ascii="Arial" w:hAnsi="Arial" w:cs="Arial"/>
          <w:sz w:val="24"/>
          <w:szCs w:val="24"/>
          <w:rtl w:val="0"/>
        </w:rPr>
        <w:t>5. System checks course capacity.</w:t>
      </w:r>
    </w:p>
    <w:p w14:paraId="000000A0">
      <w:pPr>
        <w:spacing w:before="240" w:after="240" w:line="480" w:lineRule="auto"/>
        <w:ind w:left="1700" w:hanging="280"/>
        <w:rPr>
          <w:rFonts w:hint="default" w:ascii="Arial" w:hAnsi="Arial" w:cs="Arial"/>
          <w:sz w:val="24"/>
          <w:szCs w:val="24"/>
        </w:rPr>
      </w:pPr>
      <w:r>
        <w:rPr>
          <w:rFonts w:hint="default" w:ascii="Arial" w:hAnsi="Arial" w:cs="Arial"/>
          <w:sz w:val="24"/>
          <w:szCs w:val="24"/>
          <w:rtl w:val="0"/>
        </w:rPr>
        <w:t>6. If all validations pass → System registers the student.</w:t>
      </w:r>
    </w:p>
    <w:p w14:paraId="000000A1">
      <w:pPr>
        <w:spacing w:before="240" w:after="240" w:line="480" w:lineRule="auto"/>
        <w:ind w:left="1700" w:hanging="280"/>
        <w:rPr>
          <w:rFonts w:hint="default" w:ascii="Arial" w:hAnsi="Arial" w:cs="Arial"/>
          <w:sz w:val="24"/>
          <w:szCs w:val="24"/>
        </w:rPr>
      </w:pPr>
      <w:r>
        <w:rPr>
          <w:rFonts w:hint="default" w:ascii="Arial" w:hAnsi="Arial" w:cs="Arial"/>
          <w:sz w:val="24"/>
          <w:szCs w:val="24"/>
          <w:rtl w:val="0"/>
        </w:rPr>
        <w:t>7. System updates the student schedule.</w:t>
      </w:r>
    </w:p>
    <w:p w14:paraId="000000A2">
      <w:pPr>
        <w:spacing w:before="240" w:after="240" w:line="480" w:lineRule="auto"/>
        <w:ind w:left="1700" w:hanging="280"/>
        <w:rPr>
          <w:rFonts w:hint="default" w:ascii="Arial" w:hAnsi="Arial" w:cs="Arial"/>
          <w:sz w:val="24"/>
          <w:szCs w:val="24"/>
        </w:rPr>
      </w:pPr>
      <w:r>
        <w:rPr>
          <w:rFonts w:hint="default" w:ascii="Arial" w:hAnsi="Arial" w:cs="Arial"/>
          <w:sz w:val="24"/>
          <w:szCs w:val="24"/>
          <w:rtl w:val="0"/>
        </w:rPr>
        <w:t>8. System sends confirmation message.</w:t>
      </w:r>
    </w:p>
    <w:p w14:paraId="000000A3">
      <w:pPr>
        <w:spacing w:before="240" w:after="240"/>
        <w:rPr>
          <w:rFonts w:hint="default" w:ascii="Arial" w:hAnsi="Arial" w:cs="Arial"/>
          <w:b/>
          <w:bCs/>
        </w:rPr>
      </w:pPr>
      <w:r>
        <w:rPr>
          <w:rFonts w:hint="default" w:ascii="Arial" w:hAnsi="Arial" w:cs="Arial"/>
          <w:b/>
          <w:bCs/>
          <w:rtl w:val="0"/>
        </w:rPr>
        <w:t>Postconditions:</w:t>
      </w:r>
    </w:p>
    <w:p w14:paraId="000000A4">
      <w:pPr>
        <w:spacing w:before="240" w:after="240"/>
        <w:ind w:left="1700" w:hanging="280"/>
        <w:rPr>
          <w:rFonts w:hint="default" w:ascii="Arial" w:hAnsi="Arial" w:cs="Arial"/>
          <w:sz w:val="24"/>
          <w:szCs w:val="24"/>
        </w:rPr>
      </w:pPr>
      <w:r>
        <w:rPr>
          <w:rFonts w:hint="default" w:ascii="Arial" w:hAnsi="Arial" w:cs="Arial"/>
          <w:sz w:val="24"/>
          <w:szCs w:val="24"/>
          <w:rtl w:val="0"/>
        </w:rPr>
        <w:t>· Course added to student’s schedule.</w:t>
      </w:r>
    </w:p>
    <w:p w14:paraId="000000A5">
      <w:pPr>
        <w:spacing w:before="240" w:after="240"/>
        <w:ind w:left="1700" w:hanging="280"/>
        <w:rPr>
          <w:rFonts w:hint="default" w:ascii="Arial" w:hAnsi="Arial" w:cs="Arial"/>
          <w:sz w:val="24"/>
          <w:szCs w:val="24"/>
        </w:rPr>
      </w:pPr>
      <w:r>
        <w:rPr>
          <w:rFonts w:hint="default" w:ascii="Arial" w:hAnsi="Arial" w:cs="Arial"/>
          <w:sz w:val="24"/>
          <w:szCs w:val="24"/>
          <w:rtl w:val="0"/>
        </w:rPr>
        <w:t>· Course capacity decreases.</w:t>
      </w:r>
    </w:p>
    <w:p w14:paraId="000000A6">
      <w:pPr>
        <w:spacing w:before="240" w:after="240"/>
        <w:rPr>
          <w:rFonts w:hint="default" w:ascii="Arial" w:hAnsi="Arial" w:cs="Arial"/>
          <w:b/>
          <w:bCs/>
        </w:rPr>
      </w:pPr>
      <w:r>
        <w:rPr>
          <w:rFonts w:hint="default" w:ascii="Arial" w:hAnsi="Arial" w:cs="Arial"/>
          <w:b/>
          <w:bCs/>
          <w:rtl w:val="0"/>
        </w:rPr>
        <w:t>Exceptions:</w:t>
      </w:r>
    </w:p>
    <w:p w14:paraId="000000A7">
      <w:pPr>
        <w:spacing w:before="240" w:after="240"/>
        <w:ind w:left="1700" w:hanging="280"/>
        <w:rPr>
          <w:rFonts w:hint="default" w:ascii="Arial" w:hAnsi="Arial" w:cs="Arial"/>
          <w:sz w:val="24"/>
          <w:szCs w:val="24"/>
        </w:rPr>
      </w:pPr>
      <w:r>
        <w:rPr>
          <w:rFonts w:hint="default" w:ascii="Arial" w:hAnsi="Arial" w:cs="Arial"/>
          <w:sz w:val="24"/>
          <w:szCs w:val="24"/>
          <w:rtl w:val="0"/>
        </w:rPr>
        <w:t>· Missing prerequisites → Registration denied.</w:t>
      </w:r>
    </w:p>
    <w:p w14:paraId="000000A8">
      <w:pPr>
        <w:spacing w:before="240" w:after="240"/>
        <w:ind w:left="1700" w:hanging="280"/>
        <w:rPr>
          <w:rFonts w:hint="default" w:ascii="Arial" w:hAnsi="Arial" w:cs="Arial"/>
          <w:sz w:val="24"/>
          <w:szCs w:val="24"/>
        </w:rPr>
      </w:pPr>
      <w:r>
        <w:rPr>
          <w:rFonts w:hint="default" w:ascii="Arial" w:hAnsi="Arial" w:cs="Arial"/>
          <w:sz w:val="24"/>
          <w:szCs w:val="24"/>
          <w:rtl w:val="0"/>
        </w:rPr>
        <w:t>· Time conflict → Registration denied.</w:t>
      </w:r>
    </w:p>
    <w:p w14:paraId="000000A9">
      <w:pPr>
        <w:spacing w:before="240" w:after="240"/>
        <w:ind w:left="1700" w:hanging="280"/>
        <w:rPr>
          <w:rFonts w:hint="default" w:ascii="Arial" w:hAnsi="Arial" w:cs="Arial"/>
          <w:sz w:val="24"/>
          <w:szCs w:val="24"/>
        </w:rPr>
      </w:pPr>
      <w:r>
        <w:rPr>
          <w:rFonts w:hint="default" w:ascii="Arial" w:hAnsi="Arial" w:cs="Arial"/>
          <w:sz w:val="24"/>
          <w:szCs w:val="24"/>
          <w:rtl w:val="0"/>
        </w:rPr>
        <w:t>· Course full → Registration denied.</w:t>
      </w:r>
    </w:p>
    <w:p w14:paraId="000000AA">
      <w:pPr>
        <w:spacing w:before="240" w:after="240"/>
        <w:rPr>
          <w:rFonts w:hint="default" w:ascii="Arial" w:hAnsi="Arial" w:cs="Arial"/>
          <w:b/>
          <w:bCs/>
          <w:rtl w:val="0"/>
        </w:rPr>
      </w:pPr>
      <w:r>
        <w:rPr>
          <w:rFonts w:hint="default" w:ascii="Arial" w:hAnsi="Arial" w:cs="Arial"/>
          <w:b/>
          <w:bCs/>
          <w:rtl w:val="0"/>
        </w:rPr>
        <w:t>____________________________________________________________________________</w:t>
      </w:r>
    </w:p>
    <w:p w14:paraId="7615DB48">
      <w:pPr>
        <w:spacing w:before="240" w:after="240"/>
        <w:rPr>
          <w:rFonts w:hint="default" w:ascii="Arial" w:hAnsi="Arial" w:cs="Arial"/>
          <w:b/>
          <w:bCs/>
          <w:rtl w:val="0"/>
        </w:rPr>
      </w:pPr>
    </w:p>
    <w:p w14:paraId="000000AB">
      <w:pPr>
        <w:spacing w:before="240" w:after="240"/>
        <w:rPr>
          <w:rFonts w:hint="default" w:ascii="Arial" w:hAnsi="Arial" w:cs="Arial"/>
          <w:b/>
          <w:bCs/>
        </w:rPr>
      </w:pPr>
      <w:r>
        <w:rPr>
          <w:rFonts w:hint="default" w:ascii="Arial" w:hAnsi="Arial" w:cs="Arial"/>
          <w:b/>
          <w:bCs/>
          <w:rtl w:val="0"/>
        </w:rPr>
        <w:t xml:space="preserve"> </w:t>
      </w:r>
    </w:p>
    <w:p w14:paraId="000000AC">
      <w:pPr>
        <w:spacing w:before="240" w:after="240"/>
        <w:rPr>
          <w:rFonts w:hint="default" w:ascii="Arial" w:hAnsi="Arial" w:cs="Arial"/>
          <w:b/>
          <w:bCs/>
        </w:rPr>
      </w:pPr>
      <w:r>
        <w:rPr>
          <w:rFonts w:hint="default" w:ascii="Arial" w:hAnsi="Arial" w:cs="Arial"/>
          <w:b/>
          <w:bCs/>
          <w:rtl w:val="0"/>
        </w:rPr>
        <w:t>UC3 — Drop Course</w:t>
      </w:r>
    </w:p>
    <w:p w14:paraId="000000AD">
      <w:pPr>
        <w:spacing w:before="240" w:after="240"/>
        <w:rPr>
          <w:rFonts w:hint="default" w:ascii="Arial" w:hAnsi="Arial" w:cs="Arial"/>
          <w:b/>
          <w:bCs/>
        </w:rPr>
      </w:pPr>
      <w:r>
        <w:rPr>
          <w:rFonts w:hint="default" w:ascii="Arial" w:hAnsi="Arial" w:cs="Arial"/>
          <w:b/>
          <w:bCs/>
          <w:rtl w:val="0"/>
        </w:rPr>
        <w:t>Actor:</w:t>
      </w:r>
      <w:r>
        <w:rPr>
          <w:rFonts w:hint="default" w:ascii="Arial" w:hAnsi="Arial" w:cs="Arial"/>
          <w:sz w:val="24"/>
          <w:szCs w:val="24"/>
          <w:rtl w:val="0"/>
        </w:rPr>
        <w:t xml:space="preserve"> Student</w:t>
      </w:r>
      <w:r>
        <w:rPr>
          <w:rFonts w:hint="default" w:ascii="Arial" w:hAnsi="Arial" w:cs="Arial"/>
          <w:sz w:val="24"/>
          <w:szCs w:val="24"/>
          <w:rtl w:val="0"/>
        </w:rPr>
        <w:br w:type="textWrapping"/>
      </w:r>
      <w:r>
        <w:rPr>
          <w:rFonts w:hint="default" w:ascii="Arial" w:hAnsi="Arial" w:cs="Arial"/>
          <w:b/>
          <w:bCs/>
          <w:rtl w:val="0"/>
        </w:rPr>
        <w:t>Preconditions:</w:t>
      </w:r>
    </w:p>
    <w:p w14:paraId="000000AE">
      <w:pPr>
        <w:spacing w:before="240" w:after="240"/>
        <w:ind w:left="980" w:hanging="280"/>
        <w:rPr>
          <w:rFonts w:hint="default" w:ascii="Arial" w:hAnsi="Arial" w:cs="Arial"/>
          <w:sz w:val="24"/>
          <w:szCs w:val="24"/>
        </w:rPr>
      </w:pPr>
      <w:r>
        <w:rPr>
          <w:rFonts w:hint="default" w:ascii="Arial" w:hAnsi="Arial" w:cs="Arial"/>
          <w:sz w:val="24"/>
          <w:szCs w:val="24"/>
          <w:rtl w:val="0"/>
        </w:rPr>
        <w:t>· Student is logged in.</w:t>
      </w:r>
    </w:p>
    <w:p w14:paraId="000000AF">
      <w:pPr>
        <w:spacing w:before="240" w:after="240"/>
        <w:ind w:left="980" w:hanging="280"/>
        <w:rPr>
          <w:rFonts w:hint="default" w:ascii="Arial" w:hAnsi="Arial" w:cs="Arial"/>
          <w:sz w:val="24"/>
          <w:szCs w:val="24"/>
        </w:rPr>
      </w:pPr>
      <w:r>
        <w:rPr>
          <w:rFonts w:hint="default" w:ascii="Arial" w:hAnsi="Arial" w:cs="Arial"/>
          <w:sz w:val="24"/>
          <w:szCs w:val="24"/>
          <w:rtl w:val="0"/>
        </w:rPr>
        <w:t>· Add/Drop period is open.</w:t>
      </w:r>
    </w:p>
    <w:p w14:paraId="000000B0">
      <w:pPr>
        <w:spacing w:before="240" w:after="240"/>
        <w:rPr>
          <w:rFonts w:hint="default" w:ascii="Arial" w:hAnsi="Arial" w:cs="Arial"/>
          <w:b/>
          <w:bCs/>
        </w:rPr>
      </w:pPr>
      <w:r>
        <w:rPr>
          <w:rFonts w:hint="default" w:ascii="Arial" w:hAnsi="Arial" w:cs="Arial"/>
          <w:b/>
          <w:bCs/>
          <w:rtl w:val="0"/>
        </w:rPr>
        <w:t>Main Flow:</w:t>
      </w:r>
    </w:p>
    <w:p w14:paraId="000000B1">
      <w:pPr>
        <w:spacing w:before="240" w:after="240" w:line="480" w:lineRule="auto"/>
        <w:ind w:left="980" w:hanging="280"/>
        <w:rPr>
          <w:rFonts w:hint="default" w:ascii="Arial" w:hAnsi="Arial" w:cs="Arial"/>
          <w:sz w:val="24"/>
          <w:szCs w:val="24"/>
        </w:rPr>
      </w:pPr>
      <w:r>
        <w:rPr>
          <w:rFonts w:hint="default" w:ascii="Arial" w:hAnsi="Arial" w:cs="Arial"/>
          <w:sz w:val="24"/>
          <w:szCs w:val="24"/>
          <w:rtl w:val="0"/>
        </w:rPr>
        <w:t>1. Student opens list of registered courses.</w:t>
      </w:r>
    </w:p>
    <w:p w14:paraId="000000B2">
      <w:pPr>
        <w:spacing w:before="240" w:after="240" w:line="480" w:lineRule="auto"/>
        <w:ind w:left="980" w:hanging="280"/>
        <w:rPr>
          <w:rFonts w:hint="default" w:ascii="Arial" w:hAnsi="Arial" w:cs="Arial"/>
          <w:sz w:val="24"/>
          <w:szCs w:val="24"/>
        </w:rPr>
      </w:pPr>
      <w:r>
        <w:rPr>
          <w:rFonts w:hint="default" w:ascii="Arial" w:hAnsi="Arial" w:cs="Arial"/>
          <w:sz w:val="24"/>
          <w:szCs w:val="24"/>
          <w:rtl w:val="0"/>
        </w:rPr>
        <w:t>2. Student selects a course to drop.</w:t>
      </w:r>
    </w:p>
    <w:p w14:paraId="000000B3">
      <w:pPr>
        <w:spacing w:before="240" w:after="240" w:line="480" w:lineRule="auto"/>
        <w:ind w:left="980" w:hanging="280"/>
        <w:rPr>
          <w:rFonts w:hint="default" w:ascii="Arial" w:hAnsi="Arial" w:cs="Arial"/>
          <w:sz w:val="24"/>
          <w:szCs w:val="24"/>
        </w:rPr>
      </w:pPr>
      <w:r>
        <w:rPr>
          <w:rFonts w:hint="default" w:ascii="Arial" w:hAnsi="Arial" w:cs="Arial"/>
          <w:sz w:val="24"/>
          <w:szCs w:val="24"/>
          <w:rtl w:val="0"/>
        </w:rPr>
        <w:t>3. System removes the course from schedule.</w:t>
      </w:r>
    </w:p>
    <w:p w14:paraId="000000B4">
      <w:pPr>
        <w:spacing w:before="240" w:after="240" w:line="480" w:lineRule="auto"/>
        <w:ind w:left="980" w:hanging="280"/>
        <w:rPr>
          <w:rFonts w:hint="default" w:ascii="Arial" w:hAnsi="Arial" w:cs="Arial"/>
          <w:sz w:val="24"/>
          <w:szCs w:val="24"/>
        </w:rPr>
      </w:pPr>
      <w:r>
        <w:rPr>
          <w:rFonts w:hint="default" w:ascii="Arial" w:hAnsi="Arial" w:cs="Arial"/>
          <w:sz w:val="24"/>
          <w:szCs w:val="24"/>
          <w:rtl w:val="0"/>
        </w:rPr>
        <w:t>4. System updates capacity.</w:t>
      </w:r>
    </w:p>
    <w:p w14:paraId="000000B5">
      <w:pPr>
        <w:spacing w:before="240" w:after="240" w:line="480" w:lineRule="auto"/>
        <w:ind w:left="980" w:hanging="280"/>
        <w:rPr>
          <w:rFonts w:hint="default" w:ascii="Arial" w:hAnsi="Arial" w:cs="Arial"/>
          <w:sz w:val="24"/>
          <w:szCs w:val="24"/>
        </w:rPr>
      </w:pPr>
      <w:r>
        <w:rPr>
          <w:rFonts w:hint="default" w:ascii="Arial" w:hAnsi="Arial" w:cs="Arial"/>
          <w:sz w:val="24"/>
          <w:szCs w:val="24"/>
          <w:rtl w:val="0"/>
        </w:rPr>
        <w:t>5. System sends confirmation.</w:t>
      </w:r>
    </w:p>
    <w:p w14:paraId="000000B6">
      <w:pPr>
        <w:spacing w:before="240" w:after="240"/>
        <w:rPr>
          <w:rFonts w:hint="default" w:ascii="Arial" w:hAnsi="Arial" w:cs="Arial"/>
          <w:b/>
          <w:bCs/>
        </w:rPr>
      </w:pPr>
      <w:r>
        <w:rPr>
          <w:rFonts w:hint="default" w:ascii="Arial" w:hAnsi="Arial" w:cs="Arial"/>
          <w:b/>
          <w:bCs/>
          <w:rtl w:val="0"/>
        </w:rPr>
        <w:t>Postconditions:</w:t>
      </w:r>
    </w:p>
    <w:p w14:paraId="000000B7">
      <w:pPr>
        <w:spacing w:before="240" w:after="240"/>
        <w:ind w:left="980" w:hanging="280"/>
        <w:rPr>
          <w:rFonts w:hint="default" w:ascii="Arial" w:hAnsi="Arial" w:cs="Arial"/>
          <w:sz w:val="24"/>
          <w:szCs w:val="24"/>
        </w:rPr>
      </w:pPr>
      <w:r>
        <w:rPr>
          <w:rFonts w:hint="default" w:ascii="Arial" w:hAnsi="Arial" w:cs="Arial"/>
          <w:sz w:val="24"/>
          <w:szCs w:val="24"/>
          <w:rtl w:val="0"/>
        </w:rPr>
        <w:t>· Course removed from schedule.</w:t>
      </w:r>
    </w:p>
    <w:p w14:paraId="000000B8">
      <w:pPr>
        <w:spacing w:before="240" w:after="240"/>
        <w:rPr>
          <w:rFonts w:hint="default" w:ascii="Arial" w:hAnsi="Arial" w:cs="Arial"/>
          <w:b/>
          <w:bCs/>
        </w:rPr>
      </w:pPr>
      <w:r>
        <w:rPr>
          <w:rFonts w:hint="default" w:ascii="Arial" w:hAnsi="Arial" w:cs="Arial"/>
          <w:b/>
          <w:bCs/>
          <w:rtl w:val="0"/>
        </w:rPr>
        <w:t>Exceptions:</w:t>
      </w:r>
    </w:p>
    <w:p w14:paraId="000000B9">
      <w:pPr>
        <w:spacing w:before="240" w:after="240"/>
        <w:ind w:left="980" w:hanging="280"/>
        <w:rPr>
          <w:rFonts w:hint="default" w:ascii="Arial" w:hAnsi="Arial" w:cs="Arial"/>
          <w:sz w:val="24"/>
          <w:szCs w:val="24"/>
        </w:rPr>
      </w:pPr>
      <w:r>
        <w:rPr>
          <w:rFonts w:hint="default" w:ascii="Arial" w:hAnsi="Arial" w:cs="Arial"/>
          <w:sz w:val="24"/>
          <w:szCs w:val="24"/>
          <w:rtl w:val="0"/>
        </w:rPr>
        <w:t>· Drop period closed → Denied.</w:t>
      </w:r>
    </w:p>
    <w:p w14:paraId="0A26A7DC">
      <w:pPr>
        <w:spacing w:before="240" w:after="240"/>
        <w:rPr>
          <w:rFonts w:hint="default" w:ascii="Arial" w:hAnsi="Arial" w:cs="Arial"/>
          <w:b/>
          <w:bCs/>
          <w:rtl w:val="0"/>
        </w:rPr>
      </w:pPr>
      <w:r>
        <w:rPr>
          <w:rFonts w:hint="default" w:ascii="Arial" w:hAnsi="Arial" w:cs="Arial"/>
          <w:b/>
          <w:bCs/>
          <w:rtl w:val="0"/>
        </w:rPr>
        <w:t>____________________________________________________________________________</w:t>
      </w:r>
    </w:p>
    <w:p w14:paraId="000000BB">
      <w:pPr>
        <w:spacing w:before="240" w:after="240"/>
        <w:rPr>
          <w:rFonts w:hint="default" w:ascii="Arial" w:hAnsi="Arial" w:cs="Arial"/>
          <w:b/>
          <w:bCs/>
        </w:rPr>
      </w:pPr>
      <w:r>
        <w:rPr>
          <w:rFonts w:hint="default" w:ascii="Arial" w:hAnsi="Arial" w:cs="Arial"/>
          <w:b/>
          <w:bCs/>
          <w:rtl w:val="0"/>
        </w:rPr>
        <w:t>UC4 — View Schedule</w:t>
      </w:r>
    </w:p>
    <w:p w14:paraId="000000BC">
      <w:pPr>
        <w:spacing w:before="240" w:after="240"/>
        <w:rPr>
          <w:rFonts w:hint="default" w:ascii="Arial" w:hAnsi="Arial" w:cs="Arial"/>
        </w:rPr>
      </w:pPr>
      <w:r>
        <w:rPr>
          <w:rFonts w:hint="default" w:ascii="Arial" w:hAnsi="Arial" w:cs="Arial"/>
          <w:b/>
          <w:bCs/>
          <w:rtl w:val="0"/>
        </w:rPr>
        <w:t xml:space="preserve">Actor: </w:t>
      </w:r>
      <w:r>
        <w:rPr>
          <w:rFonts w:hint="default" w:ascii="Arial" w:hAnsi="Arial" w:cs="Arial"/>
          <w:rtl w:val="0"/>
        </w:rPr>
        <w:t>Student</w:t>
      </w:r>
    </w:p>
    <w:p w14:paraId="000000BE">
      <w:pPr>
        <w:spacing w:before="240" w:after="240"/>
        <w:rPr>
          <w:rFonts w:hint="default" w:ascii="Arial" w:hAnsi="Arial" w:cs="Arial"/>
          <w:b/>
          <w:bCs/>
        </w:rPr>
      </w:pPr>
      <w:r>
        <w:rPr>
          <w:rFonts w:hint="default" w:ascii="Arial" w:hAnsi="Arial" w:cs="Arial"/>
          <w:b/>
          <w:bCs/>
          <w:rtl w:val="0"/>
        </w:rPr>
        <w:t xml:space="preserve">Preconditions: </w:t>
      </w:r>
      <w:r>
        <w:rPr>
          <w:rFonts w:hint="default" w:ascii="Arial" w:hAnsi="Arial" w:cs="Arial"/>
          <w:rtl w:val="0"/>
        </w:rPr>
        <w:t>Student is logged in.</w:t>
      </w:r>
      <w:r>
        <w:rPr>
          <w:rFonts w:hint="default" w:ascii="Arial" w:hAnsi="Arial" w:cs="Arial"/>
          <w:b/>
          <w:bCs/>
          <w:rtl w:val="0"/>
        </w:rPr>
        <w:t xml:space="preserve"> </w:t>
      </w:r>
    </w:p>
    <w:p w14:paraId="000000BF">
      <w:pPr>
        <w:spacing w:before="240" w:after="240"/>
        <w:rPr>
          <w:rFonts w:hint="default" w:ascii="Arial" w:hAnsi="Arial" w:cs="Arial"/>
          <w:b/>
          <w:bCs/>
        </w:rPr>
      </w:pPr>
      <w:r>
        <w:rPr>
          <w:rFonts w:hint="default" w:ascii="Arial" w:hAnsi="Arial" w:cs="Arial"/>
          <w:b/>
          <w:bCs/>
          <w:rtl w:val="0"/>
        </w:rPr>
        <w:t>Main Flow:</w:t>
      </w:r>
    </w:p>
    <w:p w14:paraId="000000C0">
      <w:pPr>
        <w:spacing w:before="240" w:after="240" w:line="480" w:lineRule="auto"/>
        <w:ind w:left="1440" w:hanging="360"/>
        <w:rPr>
          <w:rFonts w:hint="default" w:ascii="Arial" w:hAnsi="Arial" w:cs="Arial"/>
        </w:rPr>
      </w:pPr>
      <w:r>
        <w:rPr>
          <w:rFonts w:hint="default" w:ascii="Arial" w:hAnsi="Arial" w:cs="Arial"/>
          <w:rtl w:val="0"/>
        </w:rPr>
        <w:t>1. Student opens “My Schedule”.</w:t>
      </w:r>
    </w:p>
    <w:p w14:paraId="000000C1">
      <w:pPr>
        <w:spacing w:before="240" w:after="240" w:line="480" w:lineRule="auto"/>
        <w:ind w:left="1440" w:hanging="360"/>
        <w:rPr>
          <w:rFonts w:hint="default" w:ascii="Arial" w:hAnsi="Arial" w:cs="Arial"/>
        </w:rPr>
      </w:pPr>
      <w:r>
        <w:rPr>
          <w:rFonts w:hint="default" w:ascii="Arial" w:hAnsi="Arial" w:cs="Arial"/>
          <w:rtl w:val="0"/>
        </w:rPr>
        <w:t>2. System retrieves all registered courses.</w:t>
      </w:r>
    </w:p>
    <w:p w14:paraId="000000C2">
      <w:pPr>
        <w:spacing w:before="240" w:after="240" w:line="480" w:lineRule="auto"/>
        <w:ind w:left="1440" w:hanging="360"/>
        <w:rPr>
          <w:rFonts w:hint="default" w:ascii="Arial" w:hAnsi="Arial" w:cs="Arial"/>
        </w:rPr>
      </w:pPr>
      <w:r>
        <w:rPr>
          <w:rFonts w:hint="default" w:ascii="Arial" w:hAnsi="Arial" w:cs="Arial"/>
          <w:rtl w:val="0"/>
        </w:rPr>
        <w:t>3. System displays the full weekly schedule.</w:t>
      </w:r>
    </w:p>
    <w:p w14:paraId="000000C3">
      <w:pPr>
        <w:spacing w:before="240" w:after="240" w:line="480" w:lineRule="auto"/>
        <w:ind w:left="1440" w:hanging="360"/>
        <w:rPr>
          <w:rFonts w:hint="default" w:ascii="Arial" w:hAnsi="Arial" w:cs="Arial"/>
        </w:rPr>
      </w:pPr>
      <w:r>
        <w:rPr>
          <w:rFonts w:hint="default" w:ascii="Arial" w:hAnsi="Arial" w:cs="Arial"/>
          <w:rtl w:val="0"/>
        </w:rPr>
        <w:t>4. Postconditions: None (view-only).</w:t>
      </w:r>
    </w:p>
    <w:p w14:paraId="000000C4">
      <w:pPr>
        <w:spacing w:before="240" w:after="240"/>
        <w:rPr>
          <w:rFonts w:hint="default" w:ascii="Arial" w:hAnsi="Arial" w:cs="Arial"/>
        </w:rPr>
      </w:pPr>
      <w:r>
        <w:rPr>
          <w:rFonts w:hint="default" w:ascii="Arial" w:hAnsi="Arial" w:cs="Arial"/>
          <w:b/>
          <w:bCs/>
          <w:rtl w:val="0"/>
        </w:rPr>
        <w:t xml:space="preserve">Exceptions: </w:t>
      </w:r>
      <w:r>
        <w:rPr>
          <w:rFonts w:hint="default" w:ascii="Arial" w:hAnsi="Arial" w:cs="Arial"/>
          <w:rtl w:val="0"/>
        </w:rPr>
        <w:t>None.</w:t>
      </w:r>
    </w:p>
    <w:p w14:paraId="000000C5">
      <w:pPr>
        <w:spacing w:before="240" w:after="240"/>
        <w:rPr>
          <w:rFonts w:hint="default" w:ascii="Arial" w:hAnsi="Arial" w:cs="Arial"/>
          <w:b/>
          <w:bCs/>
        </w:rPr>
      </w:pPr>
      <w:r>
        <w:rPr>
          <w:rFonts w:hint="default" w:ascii="Arial" w:hAnsi="Arial" w:cs="Arial"/>
          <w:b/>
          <w:bCs/>
          <w:rtl w:val="0"/>
        </w:rPr>
        <w:t xml:space="preserve"> </w:t>
      </w:r>
    </w:p>
    <w:p w14:paraId="000000C6">
      <w:pPr>
        <w:spacing w:before="240" w:after="240"/>
        <w:rPr>
          <w:rFonts w:hint="default" w:ascii="Arial" w:hAnsi="Arial" w:cs="Arial"/>
          <w:b/>
          <w:bCs/>
        </w:rPr>
      </w:pPr>
      <w:r>
        <w:rPr>
          <w:rFonts w:hint="default" w:ascii="Arial" w:hAnsi="Arial" w:cs="Arial"/>
          <w:b/>
          <w:bCs/>
          <w:rtl w:val="0"/>
        </w:rPr>
        <w:t>UC5 — Edit Course Information</w:t>
      </w:r>
    </w:p>
    <w:p w14:paraId="000000C7">
      <w:pPr>
        <w:spacing w:before="240" w:after="240"/>
        <w:rPr>
          <w:rFonts w:hint="default" w:ascii="Arial" w:hAnsi="Arial" w:cs="Arial"/>
          <w:b/>
          <w:bCs/>
        </w:rPr>
      </w:pPr>
      <w:r>
        <w:rPr>
          <w:rFonts w:hint="default" w:ascii="Arial" w:hAnsi="Arial" w:cs="Arial"/>
          <w:b/>
          <w:bCs/>
          <w:rtl w:val="0"/>
        </w:rPr>
        <w:t>Actor:</w:t>
      </w:r>
      <w:r>
        <w:rPr>
          <w:rFonts w:hint="default" w:ascii="Arial" w:hAnsi="Arial" w:cs="Arial"/>
          <w:sz w:val="24"/>
          <w:szCs w:val="24"/>
          <w:rtl w:val="0"/>
        </w:rPr>
        <w:t xml:space="preserve"> Instructor</w:t>
      </w:r>
      <w:r>
        <w:rPr>
          <w:rFonts w:hint="default" w:ascii="Arial" w:hAnsi="Arial" w:cs="Arial"/>
          <w:sz w:val="24"/>
          <w:szCs w:val="24"/>
          <w:rtl w:val="0"/>
        </w:rPr>
        <w:br w:type="textWrapping"/>
      </w:r>
      <w:r>
        <w:rPr>
          <w:rFonts w:hint="default" w:ascii="Arial" w:hAnsi="Arial" w:cs="Arial"/>
          <w:b/>
          <w:bCs/>
          <w:rtl w:val="0"/>
        </w:rPr>
        <w:t>Preconditions:</w:t>
      </w:r>
    </w:p>
    <w:p w14:paraId="000000C8">
      <w:pPr>
        <w:spacing w:before="240" w:after="240"/>
        <w:ind w:left="980" w:hanging="280"/>
        <w:rPr>
          <w:rFonts w:hint="default" w:ascii="Arial" w:hAnsi="Arial" w:cs="Arial"/>
          <w:sz w:val="24"/>
          <w:szCs w:val="24"/>
        </w:rPr>
      </w:pPr>
      <w:r>
        <w:rPr>
          <w:rFonts w:hint="default" w:ascii="Arial" w:hAnsi="Arial" w:cs="Arial"/>
          <w:sz w:val="24"/>
          <w:szCs w:val="24"/>
          <w:rtl w:val="0"/>
        </w:rPr>
        <w:t>· Instructor teaches the selected course.</w:t>
      </w:r>
    </w:p>
    <w:p w14:paraId="000000C9">
      <w:pPr>
        <w:spacing w:before="240" w:after="240"/>
        <w:rPr>
          <w:rFonts w:hint="default" w:ascii="Arial" w:hAnsi="Arial" w:cs="Arial"/>
          <w:b/>
          <w:bCs/>
        </w:rPr>
      </w:pPr>
      <w:r>
        <w:rPr>
          <w:rFonts w:hint="default" w:ascii="Arial" w:hAnsi="Arial" w:cs="Arial"/>
          <w:b/>
          <w:bCs/>
          <w:rtl w:val="0"/>
        </w:rPr>
        <w:t>Main Flow:</w:t>
      </w:r>
    </w:p>
    <w:p w14:paraId="000000CA">
      <w:pPr>
        <w:spacing w:before="240" w:after="240"/>
        <w:ind w:left="980" w:hanging="280"/>
        <w:rPr>
          <w:rFonts w:hint="default" w:ascii="Arial" w:hAnsi="Arial" w:cs="Arial"/>
          <w:sz w:val="24"/>
          <w:szCs w:val="24"/>
        </w:rPr>
      </w:pPr>
      <w:r>
        <w:rPr>
          <w:rFonts w:hint="default" w:ascii="Arial" w:hAnsi="Arial" w:cs="Arial"/>
          <w:sz w:val="24"/>
          <w:szCs w:val="24"/>
          <w:rtl w:val="0"/>
        </w:rPr>
        <w:t>1. Instructor selects a course.</w:t>
      </w:r>
    </w:p>
    <w:p w14:paraId="000000CB">
      <w:pPr>
        <w:spacing w:before="240" w:after="240"/>
        <w:ind w:left="980" w:hanging="280"/>
        <w:rPr>
          <w:rFonts w:hint="default" w:ascii="Arial" w:hAnsi="Arial" w:cs="Arial"/>
          <w:sz w:val="24"/>
          <w:szCs w:val="24"/>
        </w:rPr>
      </w:pPr>
      <w:r>
        <w:rPr>
          <w:rFonts w:hint="default" w:ascii="Arial" w:hAnsi="Arial" w:cs="Arial"/>
          <w:sz w:val="24"/>
          <w:szCs w:val="24"/>
          <w:rtl w:val="0"/>
        </w:rPr>
        <w:t>2. System displays current course details.</w:t>
      </w:r>
    </w:p>
    <w:p w14:paraId="000000CC">
      <w:pPr>
        <w:spacing w:before="240" w:after="240"/>
        <w:ind w:left="980" w:hanging="280"/>
        <w:rPr>
          <w:rFonts w:hint="default" w:ascii="Arial" w:hAnsi="Arial" w:cs="Arial"/>
          <w:sz w:val="24"/>
          <w:szCs w:val="24"/>
        </w:rPr>
      </w:pPr>
      <w:r>
        <w:rPr>
          <w:rFonts w:hint="default" w:ascii="Arial" w:hAnsi="Arial" w:cs="Arial"/>
          <w:sz w:val="24"/>
          <w:szCs w:val="24"/>
          <w:rtl w:val="0"/>
        </w:rPr>
        <w:t>3. Instructor modifies description/materials/requirements.</w:t>
      </w:r>
    </w:p>
    <w:p w14:paraId="000000CD">
      <w:pPr>
        <w:spacing w:before="240" w:after="240"/>
        <w:ind w:left="980" w:hanging="280"/>
        <w:rPr>
          <w:rFonts w:hint="default" w:ascii="Arial" w:hAnsi="Arial" w:cs="Arial"/>
          <w:sz w:val="24"/>
          <w:szCs w:val="24"/>
        </w:rPr>
      </w:pPr>
      <w:r>
        <w:rPr>
          <w:rFonts w:hint="default" w:ascii="Arial" w:hAnsi="Arial" w:cs="Arial"/>
          <w:sz w:val="24"/>
          <w:szCs w:val="24"/>
          <w:rtl w:val="0"/>
        </w:rPr>
        <w:t>4. System saves updates.</w:t>
      </w:r>
    </w:p>
    <w:p w14:paraId="000000CE">
      <w:pPr>
        <w:spacing w:before="240" w:after="240"/>
        <w:rPr>
          <w:rFonts w:hint="default" w:ascii="Arial" w:hAnsi="Arial" w:cs="Arial"/>
          <w:b/>
          <w:bCs/>
        </w:rPr>
      </w:pPr>
      <w:r>
        <w:rPr>
          <w:rFonts w:hint="default" w:ascii="Arial" w:hAnsi="Arial" w:cs="Arial"/>
          <w:b/>
          <w:bCs/>
          <w:rtl w:val="0"/>
        </w:rPr>
        <w:t>Postconditions:</w:t>
      </w:r>
    </w:p>
    <w:p w14:paraId="000000CF">
      <w:pPr>
        <w:spacing w:before="240" w:after="240"/>
        <w:ind w:left="980" w:hanging="280"/>
        <w:rPr>
          <w:rFonts w:hint="default" w:ascii="Arial" w:hAnsi="Arial" w:cs="Arial"/>
          <w:sz w:val="24"/>
          <w:szCs w:val="24"/>
        </w:rPr>
      </w:pPr>
      <w:r>
        <w:rPr>
          <w:rFonts w:hint="default" w:ascii="Arial" w:hAnsi="Arial" w:cs="Arial"/>
          <w:sz w:val="24"/>
          <w:szCs w:val="24"/>
          <w:rtl w:val="0"/>
        </w:rPr>
        <w:t>· Course information updated.</w:t>
      </w:r>
    </w:p>
    <w:p w14:paraId="000000D0">
      <w:pPr>
        <w:spacing w:before="240" w:after="240"/>
        <w:rPr>
          <w:rFonts w:hint="default" w:ascii="Arial" w:hAnsi="Arial" w:cs="Arial"/>
          <w:b/>
          <w:bCs/>
        </w:rPr>
      </w:pPr>
      <w:r>
        <w:rPr>
          <w:rFonts w:hint="default" w:ascii="Arial" w:hAnsi="Arial" w:cs="Arial"/>
          <w:b/>
          <w:bCs/>
          <w:rtl w:val="0"/>
        </w:rPr>
        <w:t>Exceptions:</w:t>
      </w:r>
    </w:p>
    <w:p w14:paraId="000000D1">
      <w:pPr>
        <w:spacing w:before="240" w:after="240"/>
        <w:ind w:left="980" w:hanging="280"/>
        <w:rPr>
          <w:rFonts w:hint="default" w:ascii="Arial" w:hAnsi="Arial" w:cs="Arial"/>
          <w:sz w:val="24"/>
          <w:szCs w:val="24"/>
        </w:rPr>
      </w:pPr>
      <w:r>
        <w:rPr>
          <w:rFonts w:hint="default" w:ascii="Arial" w:hAnsi="Arial" w:cs="Arial"/>
          <w:sz w:val="24"/>
          <w:szCs w:val="24"/>
          <w:rtl w:val="0"/>
        </w:rPr>
        <w:t>· Instructor attempts editing unrelated course → Denied.</w:t>
      </w:r>
    </w:p>
    <w:p w14:paraId="000000D2">
      <w:pPr>
        <w:spacing w:before="240" w:after="240"/>
        <w:rPr>
          <w:rFonts w:hint="default" w:ascii="Arial" w:hAnsi="Arial" w:cs="Arial"/>
          <w:sz w:val="24"/>
          <w:szCs w:val="24"/>
        </w:rPr>
      </w:pPr>
      <w:r>
        <w:rPr>
          <w:rFonts w:hint="default" w:ascii="Arial" w:hAnsi="Arial" w:cs="Arial"/>
          <w:sz w:val="24"/>
          <w:szCs w:val="24"/>
          <w:rtl w:val="0"/>
        </w:rPr>
        <w:t>______________________________________________________________________</w:t>
      </w:r>
    </w:p>
    <w:p w14:paraId="000000D3">
      <w:pPr>
        <w:spacing w:before="240" w:after="240"/>
        <w:rPr>
          <w:rFonts w:hint="default" w:ascii="Arial" w:hAnsi="Arial" w:cs="Arial"/>
          <w:b/>
          <w:bCs/>
        </w:rPr>
      </w:pPr>
      <w:r>
        <w:rPr>
          <w:rFonts w:hint="default" w:ascii="Arial" w:hAnsi="Arial" w:cs="Arial"/>
          <w:b/>
          <w:bCs/>
          <w:rtl w:val="0"/>
        </w:rPr>
        <w:t>UC6 — View Enrolled Students</w:t>
      </w:r>
    </w:p>
    <w:p w14:paraId="000000D4">
      <w:pPr>
        <w:spacing w:before="240" w:after="240"/>
        <w:rPr>
          <w:rFonts w:hint="default" w:ascii="Arial" w:hAnsi="Arial" w:cs="Arial"/>
        </w:rPr>
      </w:pPr>
      <w:r>
        <w:rPr>
          <w:rFonts w:hint="default" w:ascii="Arial" w:hAnsi="Arial" w:cs="Arial"/>
          <w:b/>
          <w:bCs/>
          <w:rtl w:val="0"/>
        </w:rPr>
        <w:t xml:space="preserve">Actor: </w:t>
      </w:r>
      <w:r>
        <w:rPr>
          <w:rFonts w:hint="default" w:ascii="Arial" w:hAnsi="Arial" w:cs="Arial"/>
          <w:rtl w:val="0"/>
        </w:rPr>
        <w:t>Instructor</w:t>
      </w:r>
    </w:p>
    <w:p w14:paraId="000000D5">
      <w:pPr>
        <w:spacing w:before="240" w:after="240"/>
        <w:rPr>
          <w:rFonts w:hint="default" w:ascii="Arial" w:hAnsi="Arial" w:cs="Arial"/>
        </w:rPr>
      </w:pPr>
      <w:r>
        <w:rPr>
          <w:rFonts w:hint="default" w:ascii="Arial" w:hAnsi="Arial" w:cs="Arial"/>
          <w:b/>
          <w:bCs/>
          <w:rtl w:val="0"/>
        </w:rPr>
        <w:t xml:space="preserve">Preconditions: </w:t>
      </w:r>
      <w:r>
        <w:rPr>
          <w:rFonts w:hint="default" w:ascii="Arial" w:hAnsi="Arial" w:cs="Arial"/>
          <w:rtl w:val="0"/>
        </w:rPr>
        <w:t>Instructor teaches the course.</w:t>
      </w:r>
    </w:p>
    <w:p w14:paraId="000000D6">
      <w:pPr>
        <w:spacing w:before="240" w:after="240"/>
        <w:rPr>
          <w:rFonts w:hint="default" w:ascii="Arial" w:hAnsi="Arial" w:cs="Arial"/>
        </w:rPr>
      </w:pPr>
      <w:r>
        <w:rPr>
          <w:rFonts w:hint="default" w:ascii="Arial" w:hAnsi="Arial" w:cs="Arial"/>
          <w:rtl w:val="0"/>
        </w:rPr>
        <w:t xml:space="preserve"> </w:t>
      </w:r>
    </w:p>
    <w:p w14:paraId="000000D7">
      <w:pPr>
        <w:spacing w:before="240" w:after="240"/>
        <w:rPr>
          <w:rFonts w:hint="default" w:ascii="Arial" w:hAnsi="Arial" w:cs="Arial"/>
          <w:b/>
          <w:bCs/>
        </w:rPr>
      </w:pPr>
      <w:r>
        <w:rPr>
          <w:rFonts w:hint="default" w:ascii="Arial" w:hAnsi="Arial" w:cs="Arial"/>
          <w:b/>
          <w:bCs/>
          <w:rtl w:val="0"/>
        </w:rPr>
        <w:t>Main Flow:</w:t>
      </w:r>
    </w:p>
    <w:p w14:paraId="000000D8">
      <w:pPr>
        <w:spacing w:before="240" w:after="240" w:line="480" w:lineRule="auto"/>
        <w:ind w:left="1080" w:hanging="360"/>
        <w:rPr>
          <w:rFonts w:hint="default" w:ascii="Arial" w:hAnsi="Arial" w:cs="Arial"/>
        </w:rPr>
      </w:pPr>
      <w:r>
        <w:rPr>
          <w:rFonts w:hint="default" w:ascii="Arial" w:hAnsi="Arial" w:cs="Arial"/>
          <w:rtl w:val="0"/>
        </w:rPr>
        <w:t>1. Instructor chooses one of their courses.</w:t>
      </w:r>
    </w:p>
    <w:p w14:paraId="000000D9">
      <w:pPr>
        <w:spacing w:before="240" w:after="240" w:line="480" w:lineRule="auto"/>
        <w:ind w:left="1080" w:hanging="360"/>
        <w:rPr>
          <w:rFonts w:hint="default" w:ascii="Arial" w:hAnsi="Arial" w:cs="Arial"/>
        </w:rPr>
      </w:pPr>
      <w:r>
        <w:rPr>
          <w:rFonts w:hint="default" w:ascii="Arial" w:hAnsi="Arial" w:cs="Arial"/>
          <w:rtl w:val="0"/>
        </w:rPr>
        <w:t>2. System retrieves list of enrolled students</w:t>
      </w:r>
    </w:p>
    <w:p w14:paraId="000000DA">
      <w:pPr>
        <w:spacing w:before="240" w:after="240" w:line="480" w:lineRule="auto"/>
        <w:ind w:left="1080" w:hanging="360"/>
        <w:rPr>
          <w:rFonts w:hint="default" w:ascii="Arial" w:hAnsi="Arial" w:cs="Arial"/>
        </w:rPr>
      </w:pPr>
      <w:r>
        <w:rPr>
          <w:rFonts w:hint="default" w:ascii="Arial" w:hAnsi="Arial" w:cs="Arial"/>
          <w:rtl w:val="0"/>
        </w:rPr>
        <w:t>3. Instructor views names, IDs, and emails.</w:t>
      </w:r>
    </w:p>
    <w:p w14:paraId="000000DB">
      <w:pPr>
        <w:spacing w:before="240" w:after="240" w:line="480" w:lineRule="auto"/>
        <w:ind w:left="1080" w:hanging="360"/>
        <w:rPr>
          <w:rFonts w:hint="default" w:ascii="Arial" w:hAnsi="Arial" w:cs="Arial"/>
        </w:rPr>
      </w:pPr>
      <w:r>
        <w:rPr>
          <w:rFonts w:hint="default" w:ascii="Arial" w:hAnsi="Arial" w:cs="Arial"/>
          <w:b/>
          <w:bCs/>
          <w:rtl w:val="0"/>
        </w:rPr>
        <w:t xml:space="preserve">4. Postconditions: </w:t>
      </w:r>
      <w:r>
        <w:rPr>
          <w:rFonts w:hint="default" w:ascii="Arial" w:hAnsi="Arial" w:cs="Arial"/>
          <w:rtl w:val="0"/>
        </w:rPr>
        <w:t>None (view-only).</w:t>
      </w:r>
    </w:p>
    <w:p w14:paraId="000000DC">
      <w:pPr>
        <w:spacing w:before="240" w:after="240"/>
        <w:rPr>
          <w:rFonts w:hint="default" w:ascii="Arial" w:hAnsi="Arial" w:cs="Arial"/>
          <w:b/>
          <w:bCs/>
        </w:rPr>
      </w:pPr>
      <w:r>
        <w:rPr>
          <w:rFonts w:hint="default" w:ascii="Arial" w:hAnsi="Arial" w:cs="Arial"/>
          <w:b/>
          <w:bCs/>
          <w:rtl w:val="0"/>
        </w:rPr>
        <w:t xml:space="preserve">Exceptions: </w:t>
      </w:r>
      <w:r>
        <w:rPr>
          <w:rFonts w:hint="default" w:ascii="Arial" w:hAnsi="Arial" w:cs="Arial"/>
          <w:rtl w:val="0"/>
        </w:rPr>
        <w:t>Instructor views a course not assigned to them → denied.</w:t>
      </w:r>
    </w:p>
    <w:p w14:paraId="000000DD">
      <w:pPr>
        <w:spacing w:before="240" w:after="240"/>
        <w:rPr>
          <w:rFonts w:hint="default" w:ascii="Arial" w:hAnsi="Arial" w:cs="Arial"/>
          <w:b/>
          <w:bCs/>
        </w:rPr>
      </w:pPr>
      <w:r>
        <w:rPr>
          <w:rFonts w:hint="default" w:ascii="Arial" w:hAnsi="Arial" w:cs="Arial"/>
          <w:b/>
          <w:bCs/>
          <w:rtl w:val="0"/>
        </w:rPr>
        <w:t>____________________________________________________________________________</w:t>
      </w:r>
    </w:p>
    <w:p w14:paraId="000000DE">
      <w:pPr>
        <w:spacing w:before="240" w:after="240"/>
        <w:rPr>
          <w:rFonts w:hint="default" w:ascii="Arial" w:hAnsi="Arial" w:cs="Arial"/>
          <w:b/>
          <w:bCs/>
        </w:rPr>
      </w:pPr>
      <w:r>
        <w:rPr>
          <w:rFonts w:hint="default" w:ascii="Arial" w:hAnsi="Arial" w:cs="Arial"/>
          <w:b/>
          <w:bCs/>
          <w:rtl w:val="0"/>
        </w:rPr>
        <w:t>UC7 — Manage Courses</w:t>
      </w:r>
    </w:p>
    <w:p w14:paraId="000000DF">
      <w:pPr>
        <w:spacing w:before="240" w:after="240"/>
        <w:rPr>
          <w:rFonts w:hint="default" w:ascii="Arial" w:hAnsi="Arial" w:cs="Arial"/>
          <w:b/>
          <w:bCs/>
        </w:rPr>
      </w:pPr>
      <w:r>
        <w:rPr>
          <w:rFonts w:hint="default" w:ascii="Arial" w:hAnsi="Arial" w:cs="Arial"/>
          <w:b/>
          <w:bCs/>
          <w:rtl w:val="0"/>
        </w:rPr>
        <w:t>Actor:</w:t>
      </w:r>
      <w:r>
        <w:rPr>
          <w:rFonts w:hint="default" w:ascii="Arial" w:hAnsi="Arial" w:cs="Arial"/>
          <w:sz w:val="24"/>
          <w:szCs w:val="24"/>
          <w:rtl w:val="0"/>
        </w:rPr>
        <w:t xml:space="preserve"> Administrator</w:t>
      </w:r>
      <w:r>
        <w:rPr>
          <w:rFonts w:hint="default" w:ascii="Arial" w:hAnsi="Arial" w:cs="Arial"/>
          <w:sz w:val="24"/>
          <w:szCs w:val="24"/>
          <w:rtl w:val="0"/>
        </w:rPr>
        <w:br w:type="textWrapping"/>
      </w:r>
      <w:r>
        <w:rPr>
          <w:rFonts w:hint="default" w:ascii="Arial" w:hAnsi="Arial" w:cs="Arial"/>
          <w:b/>
          <w:bCs/>
          <w:rtl w:val="0"/>
        </w:rPr>
        <w:t>Preconditions:</w:t>
      </w:r>
    </w:p>
    <w:p w14:paraId="000000E0">
      <w:pPr>
        <w:spacing w:before="240" w:after="240"/>
        <w:ind w:left="980" w:hanging="280"/>
        <w:rPr>
          <w:rFonts w:hint="default" w:ascii="Arial" w:hAnsi="Arial" w:cs="Arial"/>
          <w:sz w:val="24"/>
          <w:szCs w:val="24"/>
        </w:rPr>
      </w:pPr>
      <w:r>
        <w:rPr>
          <w:rFonts w:hint="default" w:ascii="Arial" w:hAnsi="Arial" w:cs="Arial"/>
          <w:sz w:val="24"/>
          <w:szCs w:val="24"/>
          <w:rtl w:val="0"/>
        </w:rPr>
        <w:t>· Admin is logged in.</w:t>
      </w:r>
    </w:p>
    <w:p w14:paraId="000000E1">
      <w:pPr>
        <w:spacing w:before="240" w:after="240"/>
        <w:rPr>
          <w:rFonts w:hint="default" w:ascii="Arial" w:hAnsi="Arial" w:cs="Arial"/>
          <w:b/>
          <w:bCs/>
        </w:rPr>
      </w:pPr>
      <w:r>
        <w:rPr>
          <w:rFonts w:hint="default" w:ascii="Arial" w:hAnsi="Arial" w:cs="Arial"/>
          <w:b/>
          <w:bCs/>
          <w:rtl w:val="0"/>
        </w:rPr>
        <w:t>Main Flow:</w:t>
      </w:r>
    </w:p>
    <w:p w14:paraId="000000E2">
      <w:pPr>
        <w:spacing w:before="240" w:after="240"/>
        <w:ind w:left="980" w:hanging="280"/>
        <w:rPr>
          <w:rFonts w:hint="default" w:ascii="Arial" w:hAnsi="Arial" w:cs="Arial"/>
          <w:sz w:val="24"/>
          <w:szCs w:val="24"/>
        </w:rPr>
      </w:pPr>
      <w:r>
        <w:rPr>
          <w:rFonts w:hint="default" w:ascii="Arial" w:hAnsi="Arial" w:cs="Arial"/>
          <w:sz w:val="24"/>
          <w:szCs w:val="24"/>
          <w:rtl w:val="0"/>
        </w:rPr>
        <w:t>1. Admin opens course management dashboard.</w:t>
      </w:r>
    </w:p>
    <w:p w14:paraId="000000E3">
      <w:pPr>
        <w:spacing w:before="240" w:after="240"/>
        <w:ind w:left="980" w:hanging="280"/>
        <w:rPr>
          <w:rFonts w:hint="default" w:ascii="Arial" w:hAnsi="Arial" w:cs="Arial"/>
          <w:sz w:val="24"/>
          <w:szCs w:val="24"/>
        </w:rPr>
      </w:pPr>
      <w:r>
        <w:rPr>
          <w:rFonts w:hint="default" w:ascii="Arial" w:hAnsi="Arial" w:cs="Arial"/>
          <w:sz w:val="24"/>
          <w:szCs w:val="24"/>
          <w:rtl w:val="0"/>
        </w:rPr>
        <w:t>2. Admin chooses Add/Edit/Delete.</w:t>
      </w:r>
    </w:p>
    <w:p w14:paraId="000000E4">
      <w:pPr>
        <w:spacing w:before="240" w:after="240"/>
        <w:ind w:left="980" w:hanging="280"/>
        <w:rPr>
          <w:rFonts w:hint="default" w:ascii="Arial" w:hAnsi="Arial" w:cs="Arial"/>
          <w:sz w:val="24"/>
          <w:szCs w:val="24"/>
        </w:rPr>
      </w:pPr>
      <w:r>
        <w:rPr>
          <w:rFonts w:hint="default" w:ascii="Arial" w:hAnsi="Arial" w:cs="Arial"/>
          <w:sz w:val="24"/>
          <w:szCs w:val="24"/>
          <w:rtl w:val="0"/>
        </w:rPr>
        <w:t>3. System performs the requested operation.</w:t>
      </w:r>
    </w:p>
    <w:p w14:paraId="000000E5">
      <w:pPr>
        <w:spacing w:before="240" w:after="240"/>
        <w:ind w:left="980" w:hanging="280"/>
        <w:rPr>
          <w:rFonts w:hint="default" w:ascii="Arial" w:hAnsi="Arial" w:cs="Arial"/>
          <w:sz w:val="24"/>
          <w:szCs w:val="24"/>
        </w:rPr>
      </w:pPr>
      <w:r>
        <w:rPr>
          <w:rFonts w:hint="default" w:ascii="Arial" w:hAnsi="Arial" w:cs="Arial"/>
          <w:sz w:val="24"/>
          <w:szCs w:val="24"/>
          <w:rtl w:val="0"/>
        </w:rPr>
        <w:t>4. System updates database.</w:t>
      </w:r>
    </w:p>
    <w:p w14:paraId="000000E6">
      <w:pPr>
        <w:spacing w:before="240" w:after="240"/>
        <w:ind w:left="980" w:hanging="280"/>
        <w:rPr>
          <w:rFonts w:hint="default" w:ascii="Arial" w:hAnsi="Arial" w:cs="Arial"/>
          <w:sz w:val="24"/>
          <w:szCs w:val="24"/>
        </w:rPr>
      </w:pPr>
      <w:r>
        <w:rPr>
          <w:rFonts w:hint="default" w:ascii="Arial" w:hAnsi="Arial" w:cs="Arial"/>
          <w:sz w:val="24"/>
          <w:szCs w:val="24"/>
          <w:rtl w:val="0"/>
        </w:rPr>
        <w:t>5. System displays confirmation.</w:t>
      </w:r>
    </w:p>
    <w:p w14:paraId="000000E7">
      <w:pPr>
        <w:spacing w:before="240" w:after="240"/>
        <w:rPr>
          <w:rFonts w:hint="default" w:ascii="Arial" w:hAnsi="Arial" w:cs="Arial"/>
          <w:b/>
          <w:bCs/>
        </w:rPr>
      </w:pPr>
      <w:r>
        <w:rPr>
          <w:rFonts w:hint="default" w:ascii="Arial" w:hAnsi="Arial" w:cs="Arial"/>
          <w:b/>
          <w:bCs/>
          <w:rtl w:val="0"/>
        </w:rPr>
        <w:t>Postconditions:</w:t>
      </w:r>
    </w:p>
    <w:p w14:paraId="000000E8">
      <w:pPr>
        <w:spacing w:before="240" w:after="240"/>
        <w:ind w:left="980" w:hanging="280"/>
        <w:rPr>
          <w:rFonts w:hint="default" w:ascii="Arial" w:hAnsi="Arial" w:cs="Arial"/>
          <w:sz w:val="24"/>
          <w:szCs w:val="24"/>
        </w:rPr>
      </w:pPr>
      <w:r>
        <w:rPr>
          <w:rFonts w:hint="default" w:ascii="Arial" w:hAnsi="Arial" w:cs="Arial"/>
          <w:sz w:val="24"/>
          <w:szCs w:val="24"/>
          <w:rtl w:val="0"/>
        </w:rPr>
        <w:t>· Course catalog updated.</w:t>
      </w:r>
    </w:p>
    <w:p w14:paraId="000000E9">
      <w:pPr>
        <w:spacing w:before="240" w:after="240"/>
        <w:rPr>
          <w:rFonts w:hint="default" w:ascii="Arial" w:hAnsi="Arial" w:cs="Arial"/>
          <w:b/>
          <w:bCs/>
        </w:rPr>
      </w:pPr>
      <w:r>
        <w:rPr>
          <w:rFonts w:hint="default" w:ascii="Arial" w:hAnsi="Arial" w:cs="Arial"/>
          <w:b/>
          <w:bCs/>
          <w:rtl w:val="0"/>
        </w:rPr>
        <w:t>Exceptions:</w:t>
      </w:r>
    </w:p>
    <w:p w14:paraId="000000EA">
      <w:pPr>
        <w:spacing w:before="240" w:after="240"/>
        <w:rPr>
          <w:rFonts w:hint="default" w:ascii="Arial" w:hAnsi="Arial" w:cs="Arial"/>
          <w:sz w:val="24"/>
          <w:szCs w:val="24"/>
        </w:rPr>
      </w:pPr>
      <w:r>
        <w:rPr>
          <w:rFonts w:hint="default" w:ascii="Arial" w:hAnsi="Arial" w:cs="Arial"/>
          <w:sz w:val="24"/>
          <w:szCs w:val="24"/>
          <w:rtl w:val="0"/>
        </w:rPr>
        <w:t>Removing a course during active registration → Warning.</w:t>
      </w:r>
    </w:p>
    <w:p w14:paraId="000000EB">
      <w:pPr>
        <w:rPr>
          <w:rFonts w:hint="default" w:ascii="Arial" w:hAnsi="Arial" w:cs="Arial"/>
        </w:rPr>
      </w:pPr>
    </w:p>
    <w:p w14:paraId="000000EC">
      <w:pPr>
        <w:pStyle w:val="3"/>
        <w:spacing w:before="360" w:after="80" w:line="312" w:lineRule="auto"/>
        <w:rPr>
          <w:rFonts w:hint="default" w:ascii="Arial" w:hAnsi="Arial" w:cs="Arial"/>
          <w:b/>
          <w:bCs/>
          <w:color w:val="B45F06"/>
          <w:sz w:val="34"/>
          <w:szCs w:val="34"/>
        </w:rPr>
      </w:pPr>
      <w:bookmarkStart w:id="34" w:name="_ekmkmnhkiku" w:colFirst="0" w:colLast="0"/>
      <w:bookmarkEnd w:id="34"/>
      <w:r>
        <w:rPr>
          <w:rFonts w:hint="default" w:ascii="Arial" w:hAnsi="Arial" w:cs="Arial"/>
          <w:b/>
          <w:bCs/>
          <w:color w:val="B45F06"/>
          <w:sz w:val="34"/>
          <w:szCs w:val="34"/>
          <w:rtl w:val="0"/>
        </w:rPr>
        <w:t>2. Conceptual Classes</w:t>
      </w:r>
    </w:p>
    <w:p w14:paraId="000000ED">
      <w:pPr>
        <w:numPr>
          <w:ilvl w:val="0"/>
          <w:numId w:val="2"/>
        </w:numPr>
        <w:spacing w:before="240" w:after="0" w:afterAutospacing="0"/>
        <w:ind w:left="720" w:hanging="360"/>
        <w:rPr>
          <w:rFonts w:hint="default" w:ascii="Arial" w:hAnsi="Arial" w:cs="Arial"/>
        </w:rPr>
      </w:pPr>
      <w:r>
        <w:rPr>
          <w:rFonts w:hint="default" w:ascii="Arial" w:hAnsi="Arial" w:cs="Arial"/>
          <w:b/>
          <w:bCs/>
          <w:rtl w:val="0"/>
        </w:rPr>
        <w:t>Student:</w:t>
      </w:r>
      <w:r>
        <w:rPr>
          <w:rFonts w:hint="default" w:ascii="Arial" w:hAnsi="Arial" w:cs="Arial"/>
          <w:rtl w:val="0"/>
        </w:rPr>
        <w:t xml:space="preserve"> Registers for courses, views schedule.</w:t>
      </w:r>
      <w:r>
        <w:rPr>
          <w:rFonts w:hint="default" w:ascii="Arial" w:hAnsi="Arial" w:cs="Arial"/>
          <w:rtl w:val="0"/>
        </w:rPr>
        <w:br w:type="textWrapping"/>
      </w:r>
    </w:p>
    <w:p w14:paraId="000000EE">
      <w:pPr>
        <w:numPr>
          <w:ilvl w:val="0"/>
          <w:numId w:val="2"/>
        </w:numPr>
        <w:spacing w:before="0" w:beforeAutospacing="0" w:after="0" w:afterAutospacing="0"/>
        <w:ind w:left="720" w:hanging="360"/>
        <w:rPr>
          <w:rFonts w:hint="default" w:ascii="Arial" w:hAnsi="Arial" w:cs="Arial"/>
        </w:rPr>
      </w:pPr>
      <w:r>
        <w:rPr>
          <w:rFonts w:hint="default" w:ascii="Arial" w:hAnsi="Arial" w:cs="Arial"/>
          <w:b/>
          <w:bCs/>
          <w:rtl w:val="0"/>
        </w:rPr>
        <w:t>Instructor:</w:t>
      </w:r>
      <w:r>
        <w:rPr>
          <w:rFonts w:hint="default" w:ascii="Arial" w:hAnsi="Arial" w:cs="Arial"/>
          <w:rtl w:val="0"/>
        </w:rPr>
        <w:t xml:space="preserve"> Manages course content and views enrolled students.</w:t>
      </w:r>
      <w:r>
        <w:rPr>
          <w:rFonts w:hint="default" w:ascii="Arial" w:hAnsi="Arial" w:cs="Arial"/>
          <w:rtl w:val="0"/>
        </w:rPr>
        <w:br w:type="textWrapping"/>
      </w:r>
    </w:p>
    <w:p w14:paraId="000000EF">
      <w:pPr>
        <w:numPr>
          <w:ilvl w:val="0"/>
          <w:numId w:val="2"/>
        </w:numPr>
        <w:spacing w:before="0" w:beforeAutospacing="0" w:after="0" w:afterAutospacing="0"/>
        <w:ind w:left="720" w:hanging="360"/>
        <w:rPr>
          <w:rFonts w:hint="default" w:ascii="Arial" w:hAnsi="Arial" w:cs="Arial"/>
        </w:rPr>
      </w:pPr>
      <w:r>
        <w:rPr>
          <w:rFonts w:hint="default" w:ascii="Arial" w:hAnsi="Arial" w:cs="Arial"/>
          <w:b/>
          <w:bCs/>
          <w:rtl w:val="0"/>
        </w:rPr>
        <w:t>Administrator:</w:t>
      </w:r>
      <w:r>
        <w:rPr>
          <w:rFonts w:hint="default" w:ascii="Arial" w:hAnsi="Arial" w:cs="Arial"/>
          <w:rtl w:val="0"/>
        </w:rPr>
        <w:t xml:space="preserve"> Manages courses, users, and terms.</w:t>
      </w:r>
      <w:r>
        <w:rPr>
          <w:rFonts w:hint="default" w:ascii="Arial" w:hAnsi="Arial" w:cs="Arial"/>
          <w:rtl w:val="0"/>
        </w:rPr>
        <w:br w:type="textWrapping"/>
      </w:r>
    </w:p>
    <w:p w14:paraId="000000F0">
      <w:pPr>
        <w:numPr>
          <w:ilvl w:val="0"/>
          <w:numId w:val="2"/>
        </w:numPr>
        <w:spacing w:before="0" w:beforeAutospacing="0" w:after="0" w:afterAutospacing="0"/>
        <w:ind w:left="720" w:hanging="360"/>
        <w:rPr>
          <w:rFonts w:hint="default" w:ascii="Arial" w:hAnsi="Arial" w:cs="Arial"/>
        </w:rPr>
      </w:pPr>
      <w:r>
        <w:rPr>
          <w:rFonts w:hint="default" w:ascii="Arial" w:hAnsi="Arial" w:cs="Arial"/>
          <w:b/>
          <w:bCs/>
          <w:rtl w:val="0"/>
        </w:rPr>
        <w:t>Course:</w:t>
      </w:r>
      <w:r>
        <w:rPr>
          <w:rFonts w:hint="default" w:ascii="Arial" w:hAnsi="Arial" w:cs="Arial"/>
          <w:rtl w:val="0"/>
        </w:rPr>
        <w:t xml:space="preserve"> Contains title, description, capacity, schedule, and instructor.</w:t>
      </w:r>
      <w:r>
        <w:rPr>
          <w:rFonts w:hint="default" w:ascii="Arial" w:hAnsi="Arial" w:cs="Arial"/>
          <w:rtl w:val="0"/>
        </w:rPr>
        <w:br w:type="textWrapping"/>
      </w:r>
    </w:p>
    <w:p w14:paraId="000000F1">
      <w:pPr>
        <w:numPr>
          <w:ilvl w:val="0"/>
          <w:numId w:val="2"/>
        </w:numPr>
        <w:spacing w:before="0" w:beforeAutospacing="0" w:after="0" w:afterAutospacing="0"/>
        <w:ind w:left="720" w:hanging="360"/>
        <w:rPr>
          <w:rFonts w:hint="default" w:ascii="Arial" w:hAnsi="Arial" w:cs="Arial"/>
        </w:rPr>
      </w:pPr>
      <w:r>
        <w:rPr>
          <w:rFonts w:hint="default" w:ascii="Arial" w:hAnsi="Arial" w:cs="Arial"/>
          <w:b/>
          <w:bCs/>
          <w:rtl w:val="0"/>
        </w:rPr>
        <w:t>Registration:</w:t>
      </w:r>
      <w:r>
        <w:rPr>
          <w:rFonts w:hint="default" w:ascii="Arial" w:hAnsi="Arial" w:cs="Arial"/>
          <w:rtl w:val="0"/>
        </w:rPr>
        <w:t xml:space="preserve"> Represents enrollment of a student in a course.</w:t>
      </w:r>
      <w:r>
        <w:rPr>
          <w:rFonts w:hint="default" w:ascii="Arial" w:hAnsi="Arial" w:cs="Arial"/>
          <w:rtl w:val="0"/>
        </w:rPr>
        <w:br w:type="textWrapping"/>
      </w:r>
    </w:p>
    <w:p w14:paraId="000000F2">
      <w:pPr>
        <w:numPr>
          <w:ilvl w:val="0"/>
          <w:numId w:val="2"/>
        </w:numPr>
        <w:spacing w:before="0" w:beforeAutospacing="0" w:after="0" w:afterAutospacing="0"/>
        <w:ind w:left="720" w:hanging="360"/>
        <w:rPr>
          <w:rFonts w:hint="default" w:ascii="Arial" w:hAnsi="Arial" w:cs="Arial"/>
        </w:rPr>
      </w:pPr>
      <w:r>
        <w:rPr>
          <w:rFonts w:hint="default" w:ascii="Arial" w:hAnsi="Arial" w:cs="Arial"/>
          <w:b/>
          <w:bCs/>
          <w:rtl w:val="0"/>
        </w:rPr>
        <w:t>Schedule:</w:t>
      </w:r>
      <w:r>
        <w:rPr>
          <w:rFonts w:hint="default" w:ascii="Arial" w:hAnsi="Arial" w:cs="Arial"/>
          <w:rtl w:val="0"/>
        </w:rPr>
        <w:t xml:space="preserve"> Student’s organized weekly plan of courses.</w:t>
      </w:r>
      <w:r>
        <w:rPr>
          <w:rFonts w:hint="default" w:ascii="Arial" w:hAnsi="Arial" w:cs="Arial"/>
          <w:rtl w:val="0"/>
        </w:rPr>
        <w:br w:type="textWrapping"/>
      </w:r>
    </w:p>
    <w:p w14:paraId="000000F3">
      <w:pPr>
        <w:numPr>
          <w:ilvl w:val="0"/>
          <w:numId w:val="2"/>
        </w:numPr>
        <w:spacing w:before="0" w:beforeAutospacing="0" w:after="0" w:afterAutospacing="0"/>
        <w:ind w:left="720" w:hanging="360"/>
        <w:rPr>
          <w:rFonts w:hint="default" w:ascii="Arial" w:hAnsi="Arial" w:cs="Arial"/>
        </w:rPr>
      </w:pPr>
      <w:r>
        <w:rPr>
          <w:rFonts w:hint="default" w:ascii="Arial" w:hAnsi="Arial" w:cs="Arial"/>
          <w:b/>
          <w:bCs/>
          <w:rtl w:val="0"/>
        </w:rPr>
        <w:t>Prerequisite:</w:t>
      </w:r>
      <w:r>
        <w:rPr>
          <w:rFonts w:hint="default" w:ascii="Arial" w:hAnsi="Arial" w:cs="Arial"/>
          <w:rtl w:val="0"/>
        </w:rPr>
        <w:t xml:space="preserve"> Required course that must be completed before enrollment.</w:t>
      </w:r>
      <w:r>
        <w:rPr>
          <w:rFonts w:hint="default" w:ascii="Arial" w:hAnsi="Arial" w:cs="Arial"/>
          <w:rtl w:val="0"/>
        </w:rPr>
        <w:br w:type="textWrapping"/>
      </w:r>
    </w:p>
    <w:p w14:paraId="000000F4">
      <w:pPr>
        <w:numPr>
          <w:ilvl w:val="0"/>
          <w:numId w:val="2"/>
        </w:numPr>
        <w:spacing w:before="0" w:beforeAutospacing="0" w:after="0" w:afterAutospacing="0"/>
        <w:ind w:left="720" w:hanging="360"/>
        <w:rPr>
          <w:rFonts w:hint="default" w:ascii="Arial" w:hAnsi="Arial" w:cs="Arial"/>
        </w:rPr>
      </w:pPr>
      <w:r>
        <w:rPr>
          <w:rFonts w:hint="default" w:ascii="Arial" w:hAnsi="Arial" w:cs="Arial"/>
          <w:b/>
          <w:bCs/>
          <w:rtl w:val="0"/>
        </w:rPr>
        <w:t>Semester/Term:</w:t>
      </w:r>
      <w:r>
        <w:rPr>
          <w:rFonts w:hint="default" w:ascii="Arial" w:hAnsi="Arial" w:cs="Arial"/>
          <w:rtl w:val="0"/>
        </w:rPr>
        <w:t xml:space="preserve"> Defines the academic period.</w:t>
      </w:r>
      <w:r>
        <w:rPr>
          <w:rFonts w:hint="default" w:ascii="Arial" w:hAnsi="Arial" w:cs="Arial"/>
          <w:rtl w:val="0"/>
        </w:rPr>
        <w:br w:type="textWrapping"/>
      </w:r>
    </w:p>
    <w:p w14:paraId="000000F5">
      <w:pPr>
        <w:numPr>
          <w:ilvl w:val="0"/>
          <w:numId w:val="2"/>
        </w:numPr>
        <w:spacing w:before="0" w:beforeAutospacing="0" w:after="0" w:afterAutospacing="0"/>
        <w:ind w:left="720" w:hanging="360"/>
        <w:rPr>
          <w:rFonts w:hint="default" w:ascii="Arial" w:hAnsi="Arial" w:cs="Arial"/>
        </w:rPr>
      </w:pPr>
      <w:r>
        <w:rPr>
          <w:rFonts w:hint="default" w:ascii="Arial" w:hAnsi="Arial" w:cs="Arial"/>
          <w:b/>
          <w:bCs/>
          <w:rtl w:val="0"/>
        </w:rPr>
        <w:t>Notification:</w:t>
      </w:r>
      <w:r>
        <w:rPr>
          <w:rFonts w:hint="default" w:ascii="Arial" w:hAnsi="Arial" w:cs="Arial"/>
          <w:rtl w:val="0"/>
        </w:rPr>
        <w:t xml:space="preserve"> Communicates confirmation or failure messages.</w:t>
      </w:r>
      <w:r>
        <w:rPr>
          <w:rFonts w:hint="default" w:ascii="Arial" w:hAnsi="Arial" w:cs="Arial"/>
          <w:rtl w:val="0"/>
        </w:rPr>
        <w:br w:type="textWrapping"/>
      </w:r>
    </w:p>
    <w:p w14:paraId="000000F6">
      <w:pPr>
        <w:numPr>
          <w:ilvl w:val="0"/>
          <w:numId w:val="2"/>
        </w:numPr>
        <w:spacing w:before="0" w:beforeAutospacing="0" w:after="0" w:afterAutospacing="0"/>
        <w:ind w:left="720" w:hanging="360"/>
        <w:rPr>
          <w:rFonts w:hint="default" w:ascii="Arial" w:hAnsi="Arial" w:cs="Arial"/>
        </w:rPr>
      </w:pPr>
      <w:r>
        <w:rPr>
          <w:rFonts w:hint="default" w:ascii="Arial" w:hAnsi="Arial" w:cs="Arial"/>
          <w:b/>
          <w:bCs/>
          <w:rtl w:val="0"/>
        </w:rPr>
        <w:t>TimeSlot:</w:t>
      </w:r>
      <w:r>
        <w:rPr>
          <w:rFonts w:hint="default" w:ascii="Arial" w:hAnsi="Arial" w:cs="Arial"/>
          <w:rtl w:val="0"/>
        </w:rPr>
        <w:t xml:space="preserve"> Represents meeting time(s) for a course.</w:t>
      </w:r>
      <w:r>
        <w:rPr>
          <w:rFonts w:hint="default" w:ascii="Arial" w:hAnsi="Arial" w:cs="Arial"/>
          <w:rtl w:val="0"/>
        </w:rPr>
        <w:br w:type="textWrapping"/>
      </w:r>
    </w:p>
    <w:p w14:paraId="000000F7">
      <w:pPr>
        <w:numPr>
          <w:ilvl w:val="0"/>
          <w:numId w:val="2"/>
        </w:numPr>
        <w:spacing w:before="0" w:beforeAutospacing="0" w:after="240"/>
        <w:ind w:left="720" w:hanging="360"/>
        <w:rPr>
          <w:rFonts w:hint="default" w:ascii="Arial" w:hAnsi="Arial" w:cs="Arial"/>
        </w:rPr>
      </w:pPr>
      <w:r>
        <w:rPr>
          <w:rFonts w:hint="default" w:ascii="Arial" w:hAnsi="Arial" w:cs="Arial"/>
          <w:b/>
          <w:bCs/>
          <w:rtl w:val="0"/>
        </w:rPr>
        <w:t>UserAccount:</w:t>
      </w:r>
      <w:r>
        <w:rPr>
          <w:rFonts w:hint="default" w:ascii="Arial" w:hAnsi="Arial" w:cs="Arial"/>
          <w:rtl w:val="0"/>
        </w:rPr>
        <w:t xml:space="preserve"> General user attributes inherited by Student, Instructor, Admin.</w:t>
      </w:r>
      <w:r>
        <w:rPr>
          <w:rFonts w:hint="default" w:ascii="Arial" w:hAnsi="Arial" w:cs="Arial"/>
          <w:rtl w:val="0"/>
        </w:rPr>
        <w:br w:type="textWrapping"/>
      </w:r>
    </w:p>
    <w:p w14:paraId="000000F8">
      <w:pPr>
        <w:pStyle w:val="3"/>
        <w:spacing w:before="360" w:after="80" w:line="312" w:lineRule="auto"/>
        <w:rPr>
          <w:rFonts w:hint="default" w:ascii="Arial" w:hAnsi="Arial" w:cs="Arial"/>
          <w:b/>
          <w:bCs/>
          <w:color w:val="B45F06"/>
          <w:sz w:val="34"/>
          <w:szCs w:val="34"/>
        </w:rPr>
      </w:pPr>
      <w:bookmarkStart w:id="35" w:name="_lama9up61sw8" w:colFirst="0" w:colLast="0"/>
      <w:bookmarkEnd w:id="35"/>
      <w:r>
        <w:rPr>
          <w:rFonts w:hint="default" w:ascii="Arial" w:hAnsi="Arial" w:cs="Arial"/>
          <w:b/>
          <w:bCs/>
          <w:color w:val="B45F06"/>
          <w:sz w:val="34"/>
          <w:szCs w:val="34"/>
          <w:rtl w:val="0"/>
        </w:rPr>
        <w:t>3. Class Relationships</w:t>
      </w:r>
    </w:p>
    <w:p w14:paraId="000000F9">
      <w:pPr>
        <w:pStyle w:val="4"/>
        <w:spacing w:before="280" w:after="80" w:line="312" w:lineRule="auto"/>
        <w:jc w:val="left"/>
        <w:rPr>
          <w:rFonts w:hint="default" w:ascii="Arial" w:hAnsi="Arial" w:cs="Arial"/>
          <w:color w:val="666666"/>
          <w:sz w:val="26"/>
          <w:szCs w:val="26"/>
        </w:rPr>
      </w:pPr>
      <w:bookmarkStart w:id="36" w:name="_hla1xveyzc4b" w:colFirst="0" w:colLast="0"/>
      <w:bookmarkEnd w:id="36"/>
      <w:r>
        <w:rPr>
          <w:rFonts w:hint="default" w:ascii="Arial" w:hAnsi="Arial" w:cs="Arial"/>
          <w:color w:val="666666"/>
          <w:sz w:val="26"/>
          <w:szCs w:val="26"/>
          <w:rtl w:val="0"/>
        </w:rPr>
        <w:t>Associations</w:t>
      </w:r>
    </w:p>
    <w:p w14:paraId="000000FA">
      <w:pPr>
        <w:numPr>
          <w:ilvl w:val="0"/>
          <w:numId w:val="3"/>
        </w:numPr>
        <w:spacing w:before="240" w:after="0" w:afterAutospacing="0"/>
        <w:ind w:left="720" w:hanging="360"/>
        <w:rPr>
          <w:rFonts w:hint="default" w:ascii="Arial" w:hAnsi="Arial" w:cs="Arial"/>
        </w:rPr>
      </w:pPr>
      <w:r>
        <w:rPr>
          <w:rFonts w:hint="default" w:ascii="Arial" w:hAnsi="Arial" w:cs="Arial"/>
          <w:rtl w:val="0"/>
        </w:rPr>
        <w:t>Student ↔ Registration (1 student has many registrations)</w:t>
      </w:r>
      <w:r>
        <w:rPr>
          <w:rFonts w:hint="default" w:ascii="Arial" w:hAnsi="Arial" w:cs="Arial"/>
          <w:rtl w:val="0"/>
        </w:rPr>
        <w:br w:type="textWrapping"/>
      </w:r>
    </w:p>
    <w:p w14:paraId="000000FB">
      <w:pPr>
        <w:numPr>
          <w:ilvl w:val="0"/>
          <w:numId w:val="3"/>
        </w:numPr>
        <w:spacing w:before="0" w:beforeAutospacing="0" w:after="0" w:afterAutospacing="0"/>
        <w:ind w:left="720" w:hanging="360"/>
        <w:rPr>
          <w:rFonts w:hint="default" w:ascii="Arial" w:hAnsi="Arial" w:cs="Arial"/>
        </w:rPr>
      </w:pPr>
      <w:r>
        <w:rPr>
          <w:rFonts w:hint="default" w:ascii="Arial" w:hAnsi="Arial" w:cs="Arial"/>
          <w:rtl w:val="0"/>
        </w:rPr>
        <w:t>Course ↔ Registration (1 course can have many students)</w:t>
      </w:r>
      <w:r>
        <w:rPr>
          <w:rFonts w:hint="default" w:ascii="Arial" w:hAnsi="Arial" w:cs="Arial"/>
          <w:rtl w:val="0"/>
        </w:rPr>
        <w:br w:type="textWrapping"/>
      </w:r>
    </w:p>
    <w:p w14:paraId="000000FC">
      <w:pPr>
        <w:numPr>
          <w:ilvl w:val="0"/>
          <w:numId w:val="3"/>
        </w:numPr>
        <w:spacing w:before="0" w:beforeAutospacing="0" w:after="0" w:afterAutospacing="0"/>
        <w:ind w:left="720" w:hanging="360"/>
        <w:rPr>
          <w:rFonts w:hint="default" w:ascii="Arial" w:hAnsi="Arial" w:cs="Arial"/>
        </w:rPr>
      </w:pPr>
      <w:r>
        <w:rPr>
          <w:rFonts w:hint="default" w:ascii="Arial" w:hAnsi="Arial" w:cs="Arial"/>
          <w:rtl w:val="0"/>
        </w:rPr>
        <w:t>Course ↔ Instructor (1 instructor teaches many courses)</w:t>
      </w:r>
      <w:r>
        <w:rPr>
          <w:rFonts w:hint="default" w:ascii="Arial" w:hAnsi="Arial" w:cs="Arial"/>
          <w:rtl w:val="0"/>
        </w:rPr>
        <w:br w:type="textWrapping"/>
      </w:r>
    </w:p>
    <w:p w14:paraId="000000FD">
      <w:pPr>
        <w:numPr>
          <w:ilvl w:val="0"/>
          <w:numId w:val="3"/>
        </w:numPr>
        <w:spacing w:before="0" w:beforeAutospacing="0" w:after="0" w:afterAutospacing="0"/>
        <w:ind w:left="720" w:hanging="360"/>
        <w:rPr>
          <w:rFonts w:hint="default" w:ascii="Arial" w:hAnsi="Arial" w:cs="Arial"/>
        </w:rPr>
      </w:pPr>
      <w:r>
        <w:rPr>
          <w:rFonts w:hint="default" w:ascii="Arial" w:hAnsi="Arial" w:cs="Arial"/>
          <w:rtl w:val="0"/>
        </w:rPr>
        <w:t>Course ↔ TimeSlot (1..* time slots)</w:t>
      </w:r>
      <w:r>
        <w:rPr>
          <w:rFonts w:hint="default" w:ascii="Arial" w:hAnsi="Arial" w:cs="Arial"/>
          <w:rtl w:val="0"/>
        </w:rPr>
        <w:br w:type="textWrapping"/>
      </w:r>
    </w:p>
    <w:p w14:paraId="000000FE">
      <w:pPr>
        <w:numPr>
          <w:ilvl w:val="0"/>
          <w:numId w:val="3"/>
        </w:numPr>
        <w:spacing w:before="0" w:beforeAutospacing="0" w:after="0" w:afterAutospacing="0"/>
        <w:ind w:left="720" w:hanging="360"/>
        <w:rPr>
          <w:rFonts w:hint="default" w:ascii="Arial" w:hAnsi="Arial" w:cs="Arial"/>
        </w:rPr>
      </w:pPr>
      <w:r>
        <w:rPr>
          <w:rFonts w:hint="default" w:ascii="Arial" w:hAnsi="Arial" w:cs="Arial"/>
          <w:rtl w:val="0"/>
        </w:rPr>
        <w:t>Student ↔ Schedule (1 schedule per student)</w:t>
      </w:r>
      <w:r>
        <w:rPr>
          <w:rFonts w:hint="default" w:ascii="Arial" w:hAnsi="Arial" w:cs="Arial"/>
          <w:rtl w:val="0"/>
        </w:rPr>
        <w:br w:type="textWrapping"/>
      </w:r>
    </w:p>
    <w:p w14:paraId="000000FF">
      <w:pPr>
        <w:numPr>
          <w:ilvl w:val="0"/>
          <w:numId w:val="3"/>
        </w:numPr>
        <w:spacing w:before="0" w:beforeAutospacing="0" w:after="0" w:afterAutospacing="0"/>
        <w:ind w:left="720" w:hanging="360"/>
        <w:rPr>
          <w:rFonts w:hint="default" w:ascii="Arial" w:hAnsi="Arial" w:cs="Arial"/>
        </w:rPr>
      </w:pPr>
      <w:r>
        <w:rPr>
          <w:rFonts w:hint="default" w:ascii="Arial" w:hAnsi="Arial" w:cs="Arial"/>
          <w:rtl w:val="0"/>
        </w:rPr>
        <w:t>Administrator ↔ Course (manages courses)</w:t>
      </w:r>
      <w:r>
        <w:rPr>
          <w:rFonts w:hint="default" w:ascii="Arial" w:hAnsi="Arial" w:cs="Arial"/>
          <w:rtl w:val="0"/>
        </w:rPr>
        <w:br w:type="textWrapping"/>
      </w:r>
    </w:p>
    <w:p w14:paraId="00000100">
      <w:pPr>
        <w:numPr>
          <w:ilvl w:val="0"/>
          <w:numId w:val="3"/>
        </w:numPr>
        <w:spacing w:before="0" w:beforeAutospacing="0" w:after="240"/>
        <w:ind w:left="720" w:hanging="360"/>
        <w:rPr>
          <w:rFonts w:hint="default" w:ascii="Arial" w:hAnsi="Arial" w:cs="Arial"/>
        </w:rPr>
      </w:pPr>
      <w:r>
        <w:rPr>
          <w:rFonts w:hint="default" w:ascii="Arial" w:hAnsi="Arial" w:cs="Arial"/>
          <w:rtl w:val="0"/>
        </w:rPr>
        <w:t>Administrator ↔ UserAccount (creates/edits accounts)</w:t>
      </w:r>
      <w:r>
        <w:rPr>
          <w:rFonts w:hint="default" w:ascii="Arial" w:hAnsi="Arial" w:cs="Arial"/>
          <w:rtl w:val="0"/>
        </w:rPr>
        <w:br w:type="textWrapping"/>
      </w:r>
    </w:p>
    <w:p w14:paraId="00000101">
      <w:pPr>
        <w:pStyle w:val="4"/>
        <w:spacing w:before="280" w:after="80" w:line="312" w:lineRule="auto"/>
        <w:jc w:val="left"/>
        <w:rPr>
          <w:rFonts w:hint="default" w:ascii="Arial" w:hAnsi="Arial" w:cs="Arial"/>
          <w:color w:val="666666"/>
          <w:sz w:val="26"/>
          <w:szCs w:val="26"/>
        </w:rPr>
      </w:pPr>
      <w:bookmarkStart w:id="37" w:name="_s611jvtlozi7" w:colFirst="0" w:colLast="0"/>
      <w:bookmarkEnd w:id="37"/>
      <w:r>
        <w:rPr>
          <w:rFonts w:hint="default" w:ascii="Arial" w:hAnsi="Arial" w:cs="Arial"/>
          <w:color w:val="666666"/>
          <w:sz w:val="26"/>
          <w:szCs w:val="26"/>
          <w:rtl w:val="0"/>
        </w:rPr>
        <w:t>Aggregations</w:t>
      </w:r>
    </w:p>
    <w:p w14:paraId="00000102">
      <w:pPr>
        <w:numPr>
          <w:ilvl w:val="0"/>
          <w:numId w:val="4"/>
        </w:numPr>
        <w:spacing w:before="240" w:after="0" w:afterAutospacing="0"/>
        <w:ind w:left="720" w:hanging="360"/>
        <w:rPr>
          <w:rFonts w:hint="default" w:ascii="Arial" w:hAnsi="Arial" w:cs="Arial"/>
        </w:rPr>
      </w:pPr>
      <w:r>
        <w:rPr>
          <w:rFonts w:hint="default" w:ascii="Arial" w:hAnsi="Arial" w:cs="Arial"/>
          <w:rtl w:val="0"/>
        </w:rPr>
        <w:t>Schedule contains TimeSlots</w:t>
      </w:r>
      <w:r>
        <w:rPr>
          <w:rFonts w:hint="default" w:ascii="Arial" w:hAnsi="Arial" w:cs="Arial"/>
          <w:rtl w:val="0"/>
        </w:rPr>
        <w:br w:type="textWrapping"/>
      </w:r>
    </w:p>
    <w:p w14:paraId="00000103">
      <w:pPr>
        <w:numPr>
          <w:ilvl w:val="0"/>
          <w:numId w:val="4"/>
        </w:numPr>
        <w:spacing w:before="0" w:beforeAutospacing="0" w:after="240"/>
        <w:ind w:left="720" w:hanging="360"/>
        <w:rPr>
          <w:rFonts w:hint="default" w:ascii="Arial" w:hAnsi="Arial" w:cs="Arial"/>
        </w:rPr>
      </w:pPr>
      <w:r>
        <w:rPr>
          <w:rFonts w:hint="default" w:ascii="Arial" w:hAnsi="Arial" w:cs="Arial"/>
          <w:rtl w:val="0"/>
        </w:rPr>
        <w:t>Course contains CourseMaterials</w:t>
      </w:r>
      <w:r>
        <w:rPr>
          <w:rFonts w:hint="default" w:ascii="Arial" w:hAnsi="Arial" w:cs="Arial"/>
          <w:rtl w:val="0"/>
        </w:rPr>
        <w:br w:type="textWrapping"/>
      </w:r>
    </w:p>
    <w:p w14:paraId="00000104">
      <w:pPr>
        <w:pStyle w:val="4"/>
        <w:spacing w:before="280" w:after="80" w:line="312" w:lineRule="auto"/>
        <w:jc w:val="left"/>
        <w:rPr>
          <w:rFonts w:hint="default" w:ascii="Arial" w:hAnsi="Arial" w:cs="Arial"/>
          <w:color w:val="666666"/>
          <w:sz w:val="26"/>
          <w:szCs w:val="26"/>
        </w:rPr>
      </w:pPr>
      <w:bookmarkStart w:id="38" w:name="_q0vvlm9nabk0" w:colFirst="0" w:colLast="0"/>
      <w:bookmarkEnd w:id="38"/>
      <w:r>
        <w:rPr>
          <w:rFonts w:hint="default" w:ascii="Arial" w:hAnsi="Arial" w:cs="Arial"/>
          <w:color w:val="666666"/>
          <w:sz w:val="26"/>
          <w:szCs w:val="26"/>
          <w:rtl w:val="0"/>
        </w:rPr>
        <w:t>Inheritance</w:t>
      </w:r>
    </w:p>
    <w:p w14:paraId="00000105">
      <w:pPr>
        <w:numPr>
          <w:ilvl w:val="0"/>
          <w:numId w:val="5"/>
        </w:numPr>
        <w:spacing w:before="240" w:after="240"/>
        <w:ind w:left="720" w:hanging="360"/>
        <w:rPr>
          <w:rFonts w:hint="default" w:ascii="Arial" w:hAnsi="Arial" w:cs="Arial"/>
        </w:rPr>
      </w:pPr>
      <w:r>
        <w:rPr>
          <w:rFonts w:hint="default" w:ascii="Arial" w:hAnsi="Arial" w:cs="Arial"/>
          <w:rtl w:val="0"/>
        </w:rPr>
        <w:t>UserAccount</w:t>
      </w:r>
      <w:r>
        <w:rPr>
          <w:rFonts w:hint="default" w:ascii="Arial" w:hAnsi="Arial" w:cs="Arial"/>
          <w:rtl w:val="0"/>
        </w:rPr>
        <w:br w:type="textWrapping"/>
      </w:r>
      <w:r>
        <w:rPr>
          <w:rFonts w:hint="default" w:ascii="Arial" w:hAnsi="Arial" w:cs="Arial"/>
          <w:rtl w:val="0"/>
        </w:rPr>
        <w:t xml:space="preserve"> ↳ Student</w:t>
      </w:r>
      <w:r>
        <w:rPr>
          <w:rFonts w:hint="default" w:ascii="Arial" w:hAnsi="Arial" w:cs="Arial"/>
          <w:rtl w:val="0"/>
        </w:rPr>
        <w:br w:type="textWrapping"/>
      </w:r>
      <w:r>
        <w:rPr>
          <w:rFonts w:hint="default" w:ascii="Arial" w:hAnsi="Arial" w:cs="Arial"/>
          <w:rtl w:val="0"/>
        </w:rPr>
        <w:t xml:space="preserve"> ↳ Instructor</w:t>
      </w:r>
      <w:r>
        <w:rPr>
          <w:rFonts w:hint="default" w:ascii="Arial" w:hAnsi="Arial" w:cs="Arial"/>
          <w:rtl w:val="0"/>
        </w:rPr>
        <w:br w:type="textWrapping"/>
      </w:r>
      <w:r>
        <w:rPr>
          <w:rFonts w:hint="default" w:ascii="Arial" w:hAnsi="Arial" w:cs="Arial"/>
          <w:rtl w:val="0"/>
        </w:rPr>
        <w:t xml:space="preserve"> ↳ Administrator</w:t>
      </w:r>
    </w:p>
    <w:p w14:paraId="00000106">
      <w:pPr>
        <w:rPr>
          <w:rFonts w:hint="default" w:ascii="Arial" w:hAnsi="Arial" w:cs="Arial"/>
        </w:rPr>
      </w:pPr>
    </w:p>
    <w:p w14:paraId="00000107">
      <w:pPr>
        <w:pStyle w:val="3"/>
        <w:spacing w:before="360" w:after="80" w:line="312" w:lineRule="auto"/>
        <w:rPr>
          <w:rFonts w:hint="default" w:ascii="Arial" w:hAnsi="Arial" w:cs="Arial"/>
          <w:b/>
          <w:bCs/>
          <w:color w:val="B45F06"/>
          <w:sz w:val="34"/>
          <w:szCs w:val="34"/>
        </w:rPr>
      </w:pPr>
      <w:bookmarkStart w:id="39" w:name="_8x0l70oejdo5" w:colFirst="0" w:colLast="0"/>
      <w:bookmarkEnd w:id="39"/>
    </w:p>
    <w:p w14:paraId="0000010B">
      <w:pPr>
        <w:rPr>
          <w:rFonts w:hint="default" w:ascii="Arial" w:hAnsi="Arial" w:cs="Arial"/>
        </w:rPr>
      </w:pPr>
      <w:bookmarkStart w:id="40" w:name="_k9vcdzmhemv3" w:colFirst="0" w:colLast="0"/>
      <w:bookmarkEnd w:id="40"/>
    </w:p>
    <w:p w14:paraId="0000010C">
      <w:pPr>
        <w:pStyle w:val="3"/>
        <w:spacing w:before="360" w:after="80" w:line="312" w:lineRule="auto"/>
        <w:rPr>
          <w:rFonts w:hint="default" w:ascii="Arial" w:hAnsi="Arial" w:cs="Arial"/>
          <w:b/>
          <w:bCs/>
          <w:color w:val="B45F06"/>
          <w:sz w:val="34"/>
          <w:szCs w:val="34"/>
        </w:rPr>
      </w:pPr>
      <w:bookmarkStart w:id="41" w:name="_k3coxht8y9xw" w:colFirst="0" w:colLast="0"/>
      <w:bookmarkEnd w:id="41"/>
    </w:p>
    <w:p w14:paraId="0000010D">
      <w:pPr>
        <w:pStyle w:val="4"/>
        <w:spacing w:before="280" w:after="80" w:line="312" w:lineRule="auto"/>
        <w:jc w:val="left"/>
        <w:rPr>
          <w:rFonts w:hint="default" w:ascii="Arial" w:hAnsi="Arial" w:eastAsia="Oswald" w:cs="Arial"/>
          <w:color w:val="B45F06"/>
          <w:sz w:val="26"/>
          <w:szCs w:val="26"/>
        </w:rPr>
      </w:pPr>
      <w:bookmarkStart w:id="42" w:name="_fli5boe2aurk" w:colFirst="0" w:colLast="0"/>
      <w:bookmarkEnd w:id="42"/>
    </w:p>
    <w:p w14:paraId="0000010E">
      <w:pPr>
        <w:pageBreakBefore w:val="0"/>
        <w:pBdr>
          <w:top w:val="none" w:color="auto" w:sz="0" w:space="0"/>
          <w:left w:val="none" w:color="auto" w:sz="0" w:space="0"/>
          <w:bottom w:val="none" w:color="auto" w:sz="0" w:space="0"/>
          <w:right w:val="none" w:color="auto" w:sz="0" w:space="0"/>
          <w:between w:val="none" w:color="auto" w:sz="0" w:space="0"/>
        </w:pBdr>
        <w:shd w:val="clear" w:fill="auto"/>
        <w:ind w:left="720" w:firstLine="0"/>
        <w:rPr>
          <w:rFonts w:hint="default" w:ascii="Arial" w:hAnsi="Arial" w:cs="Arial"/>
        </w:rPr>
      </w:pPr>
    </w:p>
    <w:p w14:paraId="0000010F">
      <w:pPr>
        <w:pageBreakBefore w:val="0"/>
        <w:pBdr>
          <w:top w:val="none" w:color="auto" w:sz="0" w:space="0"/>
          <w:left w:val="none" w:color="auto" w:sz="0" w:space="0"/>
          <w:bottom w:val="none" w:color="auto" w:sz="0" w:space="0"/>
          <w:right w:val="none" w:color="auto" w:sz="0" w:space="0"/>
          <w:between w:val="none" w:color="auto" w:sz="0" w:space="0"/>
        </w:pBdr>
        <w:shd w:val="clear" w:fill="auto"/>
        <w:ind w:left="720" w:firstLine="0"/>
        <w:rPr>
          <w:rFonts w:hint="default" w:ascii="Arial" w:hAnsi="Arial" w:cs="Arial"/>
        </w:rPr>
      </w:pPr>
    </w:p>
    <w:p w14:paraId="00000110">
      <w:pPr>
        <w:pageBreakBefore w:val="0"/>
        <w:pBdr>
          <w:top w:val="none" w:color="auto" w:sz="0" w:space="0"/>
          <w:left w:val="none" w:color="auto" w:sz="0" w:space="0"/>
          <w:bottom w:val="none" w:color="auto" w:sz="0" w:space="0"/>
          <w:right w:val="none" w:color="auto" w:sz="0" w:space="0"/>
          <w:between w:val="none" w:color="auto" w:sz="0" w:space="0"/>
        </w:pBdr>
        <w:shd w:val="clear" w:fill="auto"/>
        <w:ind w:left="720" w:firstLine="0"/>
        <w:rPr>
          <w:rFonts w:hint="default" w:ascii="Arial" w:hAnsi="Arial" w:cs="Arial"/>
        </w:rPr>
      </w:pPr>
    </w:p>
    <w:p w14:paraId="00000111">
      <w:pPr>
        <w:pageBreakBefore w:val="0"/>
        <w:pBdr>
          <w:top w:val="none" w:color="auto" w:sz="0" w:space="0"/>
          <w:left w:val="none" w:color="auto" w:sz="0" w:space="0"/>
          <w:bottom w:val="none" w:color="auto" w:sz="0" w:space="0"/>
          <w:right w:val="none" w:color="auto" w:sz="0" w:space="0"/>
          <w:between w:val="none" w:color="auto" w:sz="0" w:space="0"/>
        </w:pBdr>
        <w:shd w:val="clear" w:fill="auto"/>
        <w:ind w:left="720" w:firstLine="0"/>
        <w:rPr>
          <w:rFonts w:hint="default" w:ascii="Arial" w:hAnsi="Arial" w:cs="Arial"/>
        </w:rPr>
      </w:pPr>
    </w:p>
    <w:p w14:paraId="00000136">
      <w:pPr>
        <w:pageBreakBefore w:val="0"/>
        <w:pBdr>
          <w:top w:val="none" w:color="auto" w:sz="0" w:space="0"/>
          <w:left w:val="none" w:color="auto" w:sz="0" w:space="0"/>
          <w:bottom w:val="none" w:color="auto" w:sz="0" w:space="0"/>
          <w:right w:val="none" w:color="auto" w:sz="0" w:space="0"/>
          <w:between w:val="none" w:color="auto" w:sz="0" w:space="0"/>
        </w:pBdr>
        <w:shd w:val="clear" w:fill="auto"/>
        <w:ind w:left="0" w:firstLine="0"/>
        <w:rPr>
          <w:rFonts w:hint="default" w:ascii="Arial" w:hAnsi="Arial" w:cs="Arial"/>
        </w:rPr>
      </w:pPr>
      <w:bookmarkStart w:id="43" w:name="_iyrgqwsahmzh" w:colFirst="0" w:colLast="0"/>
      <w:bookmarkEnd w:id="43"/>
      <w:bookmarkStart w:id="44" w:name="_wcbvsoa2x50t" w:colFirst="0" w:colLast="0"/>
      <w:bookmarkEnd w:id="44"/>
      <w:bookmarkStart w:id="45" w:name="_xyqgkl5hgsfk" w:colFirst="0" w:colLast="0"/>
      <w:bookmarkEnd w:id="45"/>
      <w:bookmarkStart w:id="46" w:name="_xubdrciki9ui" w:colFirst="0" w:colLast="0"/>
      <w:bookmarkEnd w:id="46"/>
      <w:bookmarkStart w:id="47" w:name="_jkp2gj1ycjpd" w:colFirst="0" w:colLast="0"/>
      <w:bookmarkEnd w:id="47"/>
      <w:bookmarkStart w:id="48" w:name="_3odz9t67m2g" w:colFirst="0" w:colLast="0"/>
      <w:bookmarkEnd w:id="48"/>
      <w:bookmarkStart w:id="49" w:name="_oxfcv4157ooa" w:colFirst="0" w:colLast="0"/>
      <w:bookmarkEnd w:id="49"/>
      <w:bookmarkStart w:id="50" w:name="_uy2xwsx1cg73" w:colFirst="0" w:colLast="0"/>
      <w:bookmarkEnd w:id="50"/>
      <w:bookmarkStart w:id="51" w:name="_g15ngqm6ds2q" w:colFirst="0" w:colLast="0"/>
      <w:bookmarkEnd w:id="51"/>
      <w:bookmarkStart w:id="52" w:name="_9qeqjmmivgu9" w:colFirst="0" w:colLast="0"/>
      <w:bookmarkEnd w:id="52"/>
      <w:bookmarkStart w:id="53" w:name="_f4pgvco41vlf" w:colFirst="0" w:colLast="0"/>
      <w:bookmarkEnd w:id="53"/>
      <w:bookmarkStart w:id="54" w:name="_fry05zor3pqx" w:colFirst="0" w:colLast="0"/>
      <w:bookmarkEnd w:id="54"/>
      <w:bookmarkStart w:id="55" w:name="_5nwof7mjeau7" w:colFirst="0" w:colLast="0"/>
      <w:bookmarkEnd w:id="55"/>
      <w:bookmarkStart w:id="56" w:name="_uawumw8gz711" w:colFirst="0" w:colLast="0"/>
      <w:bookmarkEnd w:id="56"/>
      <w:bookmarkStart w:id="57" w:name="_94a31qdq382h" w:colFirst="0" w:colLast="0"/>
      <w:bookmarkEnd w:id="57"/>
      <w:bookmarkStart w:id="58" w:name="_q1nlqoqqtpnu" w:colFirst="0" w:colLast="0"/>
      <w:bookmarkEnd w:id="58"/>
      <w:bookmarkStart w:id="59" w:name="_avdfult2jnh1" w:colFirst="0" w:colLast="0"/>
      <w:bookmarkEnd w:id="59"/>
      <w:bookmarkStart w:id="60" w:name="_f9yjfquugr5t" w:colFirst="0" w:colLast="0"/>
      <w:bookmarkEnd w:id="60"/>
    </w:p>
    <w:p w14:paraId="00000137">
      <w:pPr>
        <w:pStyle w:val="3"/>
        <w:spacing w:before="360" w:after="80" w:line="312" w:lineRule="auto"/>
        <w:rPr>
          <w:rFonts w:hint="default" w:ascii="Arial" w:hAnsi="Arial" w:cs="Arial"/>
          <w:b/>
          <w:bCs/>
          <w:color w:val="B45F06"/>
          <w:sz w:val="34"/>
          <w:szCs w:val="34"/>
        </w:rPr>
      </w:pPr>
      <w:bookmarkStart w:id="61" w:name="_x3namml5xn7z" w:colFirst="0" w:colLast="0"/>
      <w:bookmarkEnd w:id="61"/>
      <w:r>
        <w:rPr>
          <w:rFonts w:hint="default" w:ascii="Arial" w:hAnsi="Arial" w:cs="Arial"/>
          <w:b/>
          <w:bCs/>
          <w:color w:val="B45F06"/>
          <w:sz w:val="34"/>
          <w:szCs w:val="34"/>
          <w:rtl w:val="0"/>
        </w:rPr>
        <w:t>6. Activity Diagram—Course Registration Process</w:t>
      </w:r>
    </w:p>
    <w:p w14:paraId="00000138">
      <w:pPr>
        <w:spacing w:before="240" w:after="240"/>
        <w:rPr>
          <w:rFonts w:hint="default" w:ascii="Arial" w:hAnsi="Arial" w:cs="Arial"/>
        </w:rPr>
      </w:pPr>
      <w:r>
        <w:rPr>
          <w:rFonts w:hint="default" w:ascii="Arial" w:hAnsi="Arial" w:cs="Arial"/>
          <w:rtl w:val="0"/>
        </w:rPr>
        <w:t>Include the workflow:</w:t>
      </w:r>
    </w:p>
    <w:p w14:paraId="00000139">
      <w:pPr>
        <w:numPr>
          <w:ilvl w:val="0"/>
          <w:numId w:val="6"/>
        </w:numPr>
        <w:spacing w:before="240" w:after="0" w:afterAutospacing="0"/>
        <w:ind w:left="720" w:hanging="360"/>
        <w:rPr>
          <w:rFonts w:hint="default" w:ascii="Arial" w:hAnsi="Arial" w:cs="Arial"/>
        </w:rPr>
      </w:pPr>
      <w:r>
        <w:rPr>
          <w:rFonts w:hint="default" w:ascii="Arial" w:hAnsi="Arial" w:cs="Arial"/>
          <w:rtl w:val="0"/>
        </w:rPr>
        <w:t>Student selects course</w:t>
      </w:r>
      <w:r>
        <w:rPr>
          <w:rFonts w:hint="default" w:ascii="Arial" w:hAnsi="Arial" w:cs="Arial"/>
          <w:rtl w:val="0"/>
        </w:rPr>
        <w:br w:type="textWrapping"/>
      </w:r>
    </w:p>
    <w:p w14:paraId="0000013A">
      <w:pPr>
        <w:numPr>
          <w:ilvl w:val="0"/>
          <w:numId w:val="6"/>
        </w:numPr>
        <w:spacing w:before="0" w:beforeAutospacing="0" w:after="0" w:afterAutospacing="0"/>
        <w:ind w:left="720" w:hanging="360"/>
        <w:rPr>
          <w:rFonts w:hint="default" w:ascii="Arial" w:hAnsi="Arial" w:cs="Arial"/>
        </w:rPr>
      </w:pPr>
      <w:r>
        <w:rPr>
          <w:rFonts w:hint="default" w:ascii="Arial" w:hAnsi="Arial" w:cs="Arial"/>
          <w:rtl w:val="0"/>
        </w:rPr>
        <w:t>System retrieves course info</w:t>
      </w:r>
      <w:r>
        <w:rPr>
          <w:rFonts w:hint="default" w:ascii="Arial" w:hAnsi="Arial" w:cs="Arial"/>
          <w:rtl w:val="0"/>
        </w:rPr>
        <w:br w:type="textWrapping"/>
      </w:r>
    </w:p>
    <w:p w14:paraId="0000013B">
      <w:pPr>
        <w:numPr>
          <w:ilvl w:val="0"/>
          <w:numId w:val="6"/>
        </w:numPr>
        <w:spacing w:before="0" w:beforeAutospacing="0" w:after="0" w:afterAutospacing="0"/>
        <w:ind w:left="720" w:hanging="360"/>
        <w:rPr>
          <w:rFonts w:hint="default" w:ascii="Arial" w:hAnsi="Arial" w:cs="Arial"/>
        </w:rPr>
      </w:pPr>
      <w:r>
        <w:rPr>
          <w:rFonts w:hint="default" w:ascii="Arial" w:hAnsi="Arial" w:cs="Arial"/>
          <w:rtl w:val="0"/>
        </w:rPr>
        <w:t>Validate prerequisites</w:t>
      </w:r>
      <w:r>
        <w:rPr>
          <w:rFonts w:hint="default" w:ascii="Arial" w:hAnsi="Arial" w:cs="Arial"/>
          <w:rtl w:val="0"/>
        </w:rPr>
        <w:br w:type="textWrapping"/>
      </w:r>
    </w:p>
    <w:p w14:paraId="0000013C">
      <w:pPr>
        <w:numPr>
          <w:ilvl w:val="0"/>
          <w:numId w:val="6"/>
        </w:numPr>
        <w:spacing w:before="0" w:beforeAutospacing="0" w:after="0" w:afterAutospacing="0"/>
        <w:ind w:left="720" w:hanging="360"/>
        <w:rPr>
          <w:rFonts w:hint="default" w:ascii="Arial" w:hAnsi="Arial" w:cs="Arial"/>
        </w:rPr>
      </w:pPr>
      <w:r>
        <w:rPr>
          <w:rFonts w:hint="default" w:ascii="Arial" w:hAnsi="Arial" w:cs="Arial"/>
          <w:rtl w:val="0"/>
        </w:rPr>
        <w:t>Validate schedule conflict</w:t>
      </w:r>
      <w:r>
        <w:rPr>
          <w:rFonts w:hint="default" w:ascii="Arial" w:hAnsi="Arial" w:cs="Arial"/>
          <w:rtl w:val="0"/>
        </w:rPr>
        <w:br w:type="textWrapping"/>
      </w:r>
    </w:p>
    <w:p w14:paraId="0000013D">
      <w:pPr>
        <w:numPr>
          <w:ilvl w:val="0"/>
          <w:numId w:val="6"/>
        </w:numPr>
        <w:spacing w:before="0" w:beforeAutospacing="0" w:after="0" w:afterAutospacing="0"/>
        <w:ind w:left="720" w:hanging="360"/>
        <w:rPr>
          <w:rFonts w:hint="default" w:ascii="Arial" w:hAnsi="Arial" w:cs="Arial"/>
        </w:rPr>
      </w:pPr>
      <w:r>
        <w:rPr>
          <w:rFonts w:hint="default" w:ascii="Arial" w:hAnsi="Arial" w:cs="Arial"/>
          <w:rtl w:val="0"/>
        </w:rPr>
        <w:t>Validate capacity</w:t>
      </w:r>
      <w:r>
        <w:rPr>
          <w:rFonts w:hint="default" w:ascii="Arial" w:hAnsi="Arial" w:cs="Arial"/>
          <w:rtl w:val="0"/>
        </w:rPr>
        <w:br w:type="textWrapping"/>
      </w:r>
    </w:p>
    <w:p w14:paraId="0000013E">
      <w:pPr>
        <w:numPr>
          <w:ilvl w:val="0"/>
          <w:numId w:val="6"/>
        </w:numPr>
        <w:spacing w:before="0" w:beforeAutospacing="0" w:after="0" w:afterAutospacing="0"/>
        <w:ind w:left="720" w:hanging="360"/>
        <w:rPr>
          <w:rFonts w:hint="default" w:ascii="Arial" w:hAnsi="Arial" w:cs="Arial"/>
        </w:rPr>
      </w:pPr>
      <w:r>
        <w:rPr>
          <w:rFonts w:hint="default" w:ascii="Arial" w:hAnsi="Arial" w:cs="Arial"/>
          <w:rtl w:val="0"/>
        </w:rPr>
        <w:t>If all pass → register student</w:t>
      </w:r>
      <w:r>
        <w:rPr>
          <w:rFonts w:hint="default" w:ascii="Arial" w:hAnsi="Arial" w:cs="Arial"/>
          <w:rtl w:val="0"/>
        </w:rPr>
        <w:br w:type="textWrapping"/>
      </w:r>
    </w:p>
    <w:p w14:paraId="0000013F">
      <w:pPr>
        <w:numPr>
          <w:ilvl w:val="0"/>
          <w:numId w:val="6"/>
        </w:numPr>
        <w:spacing w:before="0" w:beforeAutospacing="0" w:after="0" w:afterAutospacing="0"/>
        <w:ind w:left="720" w:hanging="360"/>
        <w:rPr>
          <w:rFonts w:hint="default" w:ascii="Arial" w:hAnsi="Arial" w:cs="Arial"/>
        </w:rPr>
      </w:pPr>
      <w:r>
        <w:rPr>
          <w:rFonts w:hint="default" w:ascii="Arial" w:hAnsi="Arial" w:cs="Arial"/>
          <w:rtl w:val="0"/>
        </w:rPr>
        <w:t>Update schedule</w:t>
      </w:r>
      <w:r>
        <w:rPr>
          <w:rFonts w:hint="default" w:ascii="Arial" w:hAnsi="Arial" w:cs="Arial"/>
          <w:rtl w:val="0"/>
        </w:rPr>
        <w:br w:type="textWrapping"/>
      </w:r>
    </w:p>
    <w:p w14:paraId="00000140">
      <w:pPr>
        <w:numPr>
          <w:ilvl w:val="0"/>
          <w:numId w:val="6"/>
        </w:numPr>
        <w:spacing w:before="0" w:beforeAutospacing="0" w:after="0" w:afterAutospacing="0"/>
        <w:ind w:left="720" w:hanging="360"/>
        <w:rPr>
          <w:rFonts w:hint="default" w:ascii="Arial" w:hAnsi="Arial" w:cs="Arial"/>
        </w:rPr>
      </w:pPr>
      <w:r>
        <w:rPr>
          <w:rFonts w:hint="default" w:ascii="Arial" w:hAnsi="Arial" w:cs="Arial"/>
          <w:rtl w:val="0"/>
        </w:rPr>
        <w:t>Send notification</w:t>
      </w:r>
      <w:r>
        <w:rPr>
          <w:rFonts w:hint="default" w:ascii="Arial" w:hAnsi="Arial" w:cs="Arial"/>
          <w:rtl w:val="0"/>
        </w:rPr>
        <w:br w:type="textWrapping"/>
      </w:r>
    </w:p>
    <w:p w14:paraId="00000141">
      <w:pPr>
        <w:numPr>
          <w:ilvl w:val="0"/>
          <w:numId w:val="6"/>
        </w:numPr>
        <w:spacing w:before="0" w:beforeAutospacing="0" w:after="240"/>
        <w:ind w:left="720" w:hanging="360"/>
        <w:rPr>
          <w:rFonts w:hint="default" w:ascii="Arial" w:hAnsi="Arial" w:cs="Arial"/>
        </w:rPr>
      </w:pPr>
      <w:r>
        <w:rPr>
          <w:rFonts w:hint="default" w:ascii="Arial" w:hAnsi="Arial" w:cs="Arial"/>
          <w:rtl w:val="0"/>
        </w:rPr>
        <w:t>End</w:t>
      </w:r>
    </w:p>
    <w:p w14:paraId="00000142">
      <w:pPr>
        <w:spacing w:before="240" w:after="240"/>
        <w:ind w:left="0" w:firstLine="0"/>
        <w:rPr>
          <w:rFonts w:hint="default" w:ascii="Arial" w:hAnsi="Arial" w:cs="Arial"/>
        </w:rPr>
      </w:pPr>
    </w:p>
    <w:p w14:paraId="4FFC3F81">
      <w:pPr>
        <w:spacing w:before="240" w:after="240"/>
        <w:ind w:left="0" w:firstLine="0"/>
        <w:rPr>
          <w:rFonts w:hint="default" w:ascii="Arial" w:hAnsi="Arial" w:cs="Arial"/>
        </w:rPr>
      </w:pPr>
    </w:p>
    <w:p w14:paraId="77C6BF50">
      <w:pPr>
        <w:spacing w:before="240" w:after="240"/>
        <w:ind w:left="0" w:firstLine="0"/>
        <w:rPr>
          <w:rFonts w:hint="default" w:ascii="Arial" w:hAnsi="Arial" w:cs="Arial"/>
        </w:rPr>
      </w:pPr>
    </w:p>
    <w:p w14:paraId="16D123AC">
      <w:pPr>
        <w:spacing w:before="240" w:after="240"/>
        <w:ind w:left="0" w:firstLine="0"/>
        <w:rPr>
          <w:rFonts w:hint="default" w:ascii="Arial" w:hAnsi="Arial" w:cs="Arial"/>
        </w:rPr>
      </w:pPr>
    </w:p>
    <w:p w14:paraId="401F8C13">
      <w:pPr>
        <w:spacing w:before="240" w:after="240"/>
        <w:ind w:left="0" w:firstLine="0"/>
        <w:rPr>
          <w:rFonts w:hint="default" w:ascii="Arial" w:hAnsi="Arial" w:cs="Arial"/>
        </w:rPr>
      </w:pPr>
    </w:p>
    <w:p w14:paraId="3B3CCC81">
      <w:pPr>
        <w:spacing w:before="240" w:after="240"/>
        <w:ind w:left="0" w:firstLine="0"/>
        <w:rPr>
          <w:rFonts w:hint="default" w:ascii="Arial" w:hAnsi="Arial" w:cs="Arial"/>
        </w:rPr>
      </w:pPr>
    </w:p>
    <w:p w14:paraId="03358900">
      <w:pPr>
        <w:spacing w:before="240" w:after="240"/>
        <w:ind w:left="0" w:firstLine="0"/>
        <w:rPr>
          <w:rFonts w:hint="default" w:ascii="Arial" w:hAnsi="Arial" w:cs="Arial"/>
        </w:rPr>
      </w:pPr>
    </w:p>
    <w:p w14:paraId="00000143">
      <w:pPr>
        <w:pStyle w:val="3"/>
        <w:spacing w:before="360" w:after="80" w:line="312" w:lineRule="auto"/>
        <w:rPr>
          <w:rFonts w:hint="default" w:ascii="Arial" w:hAnsi="Arial" w:cs="Arial"/>
          <w:b/>
          <w:bCs/>
          <w:color w:val="B45F06"/>
          <w:sz w:val="34"/>
          <w:szCs w:val="34"/>
        </w:rPr>
      </w:pPr>
      <w:bookmarkStart w:id="62" w:name="_73rpe9sja9" w:colFirst="0" w:colLast="0"/>
      <w:bookmarkEnd w:id="62"/>
    </w:p>
    <w:p w14:paraId="00000144">
      <w:pPr>
        <w:pStyle w:val="3"/>
        <w:spacing w:before="360" w:after="80" w:line="312" w:lineRule="auto"/>
        <w:rPr>
          <w:rFonts w:hint="default" w:ascii="Arial" w:hAnsi="Arial" w:cs="Arial"/>
          <w:b/>
          <w:bCs/>
          <w:color w:val="B45F06"/>
          <w:sz w:val="34"/>
          <w:szCs w:val="34"/>
        </w:rPr>
      </w:pPr>
      <w:bookmarkStart w:id="63" w:name="_vllrx7rcm92" w:colFirst="0" w:colLast="0"/>
      <w:bookmarkEnd w:id="63"/>
    </w:p>
    <w:p w14:paraId="00000145">
      <w:pPr>
        <w:pStyle w:val="3"/>
        <w:spacing w:before="360" w:after="80" w:line="312" w:lineRule="auto"/>
        <w:rPr>
          <w:rFonts w:hint="default" w:ascii="Arial" w:hAnsi="Arial" w:cs="Arial"/>
          <w:b/>
          <w:bCs/>
          <w:color w:val="B45F06"/>
          <w:sz w:val="34"/>
          <w:szCs w:val="34"/>
        </w:rPr>
      </w:pPr>
      <w:bookmarkStart w:id="64" w:name="_kq6gahx5f9n3" w:colFirst="0" w:colLast="0"/>
      <w:bookmarkEnd w:id="64"/>
      <w:r>
        <w:rPr>
          <w:rFonts w:hint="default" w:ascii="Arial" w:hAnsi="Arial" w:cs="Arial"/>
          <w:b/>
          <w:bCs/>
          <w:color w:val="B45F06"/>
          <w:sz w:val="34"/>
          <w:szCs w:val="34"/>
          <w:rtl w:val="0"/>
        </w:rPr>
        <w:t>7. Expanded Notes &amp; Modeling Decisions</w:t>
      </w:r>
    </w:p>
    <w:p w14:paraId="00000146">
      <w:pPr>
        <w:pStyle w:val="4"/>
        <w:spacing w:before="280" w:after="80" w:line="312" w:lineRule="auto"/>
        <w:jc w:val="left"/>
        <w:rPr>
          <w:rFonts w:hint="default" w:ascii="Arial" w:hAnsi="Arial" w:cs="Arial"/>
          <w:color w:val="666666"/>
          <w:sz w:val="26"/>
          <w:szCs w:val="26"/>
        </w:rPr>
      </w:pPr>
      <w:bookmarkStart w:id="65" w:name="_p3pvass2mkyu" w:colFirst="0" w:colLast="0"/>
      <w:bookmarkEnd w:id="65"/>
      <w:r>
        <w:rPr>
          <w:rFonts w:hint="default" w:ascii="Arial" w:hAnsi="Arial" w:cs="Arial"/>
          <w:color w:val="666666"/>
          <w:sz w:val="26"/>
          <w:szCs w:val="26"/>
          <w:rtl w:val="0"/>
        </w:rPr>
        <w:t>1. Inheritance &amp; User Hierarchy</w:t>
      </w:r>
    </w:p>
    <w:p w14:paraId="00000147">
      <w:pPr>
        <w:spacing w:before="240" w:after="240"/>
        <w:rPr>
          <w:rFonts w:hint="default" w:ascii="Arial" w:hAnsi="Arial" w:cs="Arial"/>
        </w:rPr>
      </w:pPr>
      <w:r>
        <w:rPr>
          <w:rFonts w:hint="default" w:ascii="Arial" w:hAnsi="Arial" w:cs="Arial"/>
          <w:rtl w:val="0"/>
        </w:rPr>
        <w:t xml:space="preserve">The </w:t>
      </w:r>
      <w:r>
        <w:rPr>
          <w:rFonts w:hint="default" w:ascii="Arial" w:hAnsi="Arial" w:cs="Arial"/>
          <w:b/>
          <w:bCs/>
          <w:rtl w:val="0"/>
        </w:rPr>
        <w:t>UserAccount</w:t>
      </w:r>
      <w:r>
        <w:rPr>
          <w:rFonts w:hint="default" w:ascii="Arial" w:hAnsi="Arial" w:cs="Arial"/>
          <w:rtl w:val="0"/>
        </w:rPr>
        <w:t xml:space="preserve"> class is used as a </w:t>
      </w:r>
      <w:r>
        <w:rPr>
          <w:rFonts w:hint="default" w:ascii="Arial" w:hAnsi="Arial" w:cs="Arial"/>
          <w:i/>
          <w:iCs/>
          <w:rtl w:val="0"/>
        </w:rPr>
        <w:t>generalized superclass</w:t>
      </w:r>
      <w:r>
        <w:rPr>
          <w:rFonts w:hint="default" w:ascii="Arial" w:hAnsi="Arial" w:cs="Arial"/>
          <w:rtl w:val="0"/>
        </w:rPr>
        <w:t xml:space="preserve"> for all user types in the system.</w:t>
      </w:r>
      <w:r>
        <w:rPr>
          <w:rFonts w:hint="default" w:ascii="Arial" w:hAnsi="Arial" w:cs="Arial"/>
          <w:rtl w:val="0"/>
        </w:rPr>
        <w:br w:type="textWrapping"/>
      </w:r>
      <w:r>
        <w:rPr>
          <w:rFonts w:hint="default" w:ascii="Arial" w:hAnsi="Arial" w:cs="Arial"/>
          <w:rtl w:val="0"/>
        </w:rPr>
        <w:t xml:space="preserve"> This design decision is based on the observation that:</w:t>
      </w:r>
    </w:p>
    <w:p w14:paraId="00000148">
      <w:pPr>
        <w:numPr>
          <w:ilvl w:val="0"/>
          <w:numId w:val="7"/>
        </w:numPr>
        <w:spacing w:before="240" w:after="0" w:afterAutospacing="0"/>
        <w:ind w:left="720" w:hanging="360"/>
        <w:rPr>
          <w:rFonts w:hint="default" w:ascii="Arial" w:hAnsi="Arial" w:cs="Arial"/>
        </w:rPr>
      </w:pPr>
      <w:r>
        <w:rPr>
          <w:rFonts w:hint="default" w:ascii="Arial" w:hAnsi="Arial" w:cs="Arial"/>
          <w:rtl w:val="0"/>
        </w:rPr>
        <w:t>Student, Instructor, and Administrator all share common attributes (Name, Email, UserID).</w:t>
      </w:r>
      <w:r>
        <w:rPr>
          <w:rFonts w:hint="default" w:ascii="Arial" w:hAnsi="Arial" w:cs="Arial"/>
          <w:rtl w:val="0"/>
        </w:rPr>
        <w:br w:type="textWrapping"/>
      </w:r>
    </w:p>
    <w:p w14:paraId="00000149">
      <w:pPr>
        <w:numPr>
          <w:ilvl w:val="0"/>
          <w:numId w:val="7"/>
        </w:numPr>
        <w:spacing w:before="0" w:beforeAutospacing="0" w:after="0" w:afterAutospacing="0"/>
        <w:ind w:left="720" w:hanging="360"/>
        <w:rPr>
          <w:rFonts w:hint="default" w:ascii="Arial" w:hAnsi="Arial" w:cs="Arial"/>
        </w:rPr>
      </w:pPr>
      <w:r>
        <w:rPr>
          <w:rFonts w:hint="default" w:ascii="Arial" w:hAnsi="Arial" w:cs="Arial"/>
          <w:rtl w:val="0"/>
        </w:rPr>
        <w:t>They also share similar authentication behaviors (login/logout).</w:t>
      </w:r>
      <w:r>
        <w:rPr>
          <w:rFonts w:hint="default" w:ascii="Arial" w:hAnsi="Arial" w:cs="Arial"/>
          <w:rtl w:val="0"/>
        </w:rPr>
        <w:br w:type="textWrapping"/>
      </w:r>
    </w:p>
    <w:p w14:paraId="0000014A">
      <w:pPr>
        <w:numPr>
          <w:ilvl w:val="0"/>
          <w:numId w:val="7"/>
        </w:numPr>
        <w:spacing w:before="0" w:beforeAutospacing="0" w:after="240"/>
        <w:ind w:left="720" w:hanging="360"/>
        <w:rPr>
          <w:rFonts w:hint="default" w:ascii="Arial" w:hAnsi="Arial" w:cs="Arial"/>
        </w:rPr>
      </w:pPr>
      <w:r>
        <w:rPr>
          <w:rFonts w:hint="default" w:ascii="Arial" w:hAnsi="Arial" w:cs="Arial"/>
          <w:rtl w:val="0"/>
        </w:rPr>
        <w:t>Using inheritance avoids duplication, increases maintainability, and supports polymorphism if needed later in the design.</w:t>
      </w:r>
    </w:p>
    <w:p w14:paraId="0000014B">
      <w:pPr>
        <w:spacing w:before="240" w:after="240"/>
        <w:rPr>
          <w:rFonts w:hint="default" w:ascii="Arial" w:hAnsi="Arial" w:cs="Arial"/>
        </w:rPr>
      </w:pPr>
      <w:r>
        <w:rPr>
          <w:rFonts w:hint="default" w:ascii="Arial" w:hAnsi="Arial" w:cs="Arial"/>
          <w:rtl w:val="0"/>
        </w:rPr>
        <w:t>Thus:</w:t>
      </w:r>
    </w:p>
    <w:p w14:paraId="0000014C">
      <w:pPr>
        <w:numPr>
          <w:ilvl w:val="0"/>
          <w:numId w:val="8"/>
        </w:numPr>
        <w:spacing w:before="240" w:after="0" w:afterAutospacing="0"/>
        <w:ind w:left="720" w:hanging="360"/>
        <w:rPr>
          <w:rFonts w:hint="default" w:ascii="Arial" w:hAnsi="Arial" w:cs="Arial"/>
        </w:rPr>
      </w:pPr>
      <w:r>
        <w:rPr>
          <w:rFonts w:hint="default" w:ascii="Arial" w:hAnsi="Arial" w:cs="Arial"/>
          <w:b/>
          <w:bCs/>
          <w:rtl w:val="0"/>
        </w:rPr>
        <w:t>Student</w:t>
      </w:r>
      <w:r>
        <w:rPr>
          <w:rFonts w:hint="default" w:ascii="Arial" w:hAnsi="Arial" w:cs="Arial"/>
          <w:rtl w:val="0"/>
        </w:rPr>
        <w:t xml:space="preserve">, </w:t>
      </w:r>
      <w:r>
        <w:rPr>
          <w:rFonts w:hint="default" w:ascii="Arial" w:hAnsi="Arial" w:cs="Arial"/>
          <w:b/>
          <w:bCs/>
          <w:rtl w:val="0"/>
        </w:rPr>
        <w:t>Instructor</w:t>
      </w:r>
      <w:r>
        <w:rPr>
          <w:rFonts w:hint="default" w:ascii="Arial" w:hAnsi="Arial" w:cs="Arial"/>
          <w:rtl w:val="0"/>
        </w:rPr>
        <w:t xml:space="preserve">, and </w:t>
      </w:r>
      <w:r>
        <w:rPr>
          <w:rFonts w:hint="default" w:ascii="Arial" w:hAnsi="Arial" w:cs="Arial"/>
          <w:b/>
          <w:bCs/>
          <w:rtl w:val="0"/>
        </w:rPr>
        <w:t>Administrator</w:t>
      </w:r>
      <w:r>
        <w:rPr>
          <w:rFonts w:hint="default" w:ascii="Arial" w:hAnsi="Arial" w:cs="Arial"/>
          <w:rtl w:val="0"/>
        </w:rPr>
        <w:t xml:space="preserve"> extend </w:t>
      </w:r>
      <w:r>
        <w:rPr>
          <w:rFonts w:hint="default" w:ascii="Arial" w:hAnsi="Arial" w:cs="Arial"/>
          <w:b/>
          <w:bCs/>
          <w:rtl w:val="0"/>
        </w:rPr>
        <w:t>UserAccount</w:t>
      </w:r>
      <w:r>
        <w:rPr>
          <w:rFonts w:hint="default" w:ascii="Arial" w:hAnsi="Arial" w:cs="Arial"/>
          <w:rtl w:val="0"/>
        </w:rPr>
        <w:t>.</w:t>
      </w:r>
      <w:r>
        <w:rPr>
          <w:rFonts w:hint="default" w:ascii="Arial" w:hAnsi="Arial" w:cs="Arial"/>
          <w:rtl w:val="0"/>
        </w:rPr>
        <w:br w:type="textWrapping"/>
      </w:r>
    </w:p>
    <w:p w14:paraId="0000014D">
      <w:pPr>
        <w:numPr>
          <w:ilvl w:val="0"/>
          <w:numId w:val="8"/>
        </w:numPr>
        <w:spacing w:before="0" w:beforeAutospacing="0" w:after="240"/>
        <w:ind w:left="720" w:hanging="360"/>
        <w:rPr>
          <w:rFonts w:hint="default" w:ascii="Arial" w:hAnsi="Arial" w:cs="Arial"/>
        </w:rPr>
      </w:pPr>
      <w:r>
        <w:rPr>
          <w:rFonts w:hint="default" w:ascii="Arial" w:hAnsi="Arial" w:cs="Arial"/>
          <w:rtl w:val="0"/>
        </w:rPr>
        <w:t xml:space="preserve">This aligns with OO principles of </w:t>
      </w:r>
      <w:r>
        <w:rPr>
          <w:rFonts w:hint="default" w:ascii="Arial" w:hAnsi="Arial" w:cs="Arial"/>
          <w:i/>
          <w:iCs/>
          <w:rtl w:val="0"/>
        </w:rPr>
        <w:t>generalization and specialization</w:t>
      </w:r>
      <w:r>
        <w:rPr>
          <w:rFonts w:hint="default" w:ascii="Arial" w:hAnsi="Arial" w:cs="Arial"/>
          <w:rtl w:val="0"/>
        </w:rPr>
        <w:t>.</w:t>
      </w:r>
      <w:r>
        <w:rPr>
          <w:rFonts w:hint="default" w:ascii="Arial" w:hAnsi="Arial" w:cs="Arial"/>
          <w:rtl w:val="0"/>
        </w:rPr>
        <w:br w:type="textWrapping"/>
      </w:r>
    </w:p>
    <w:p w14:paraId="0000014E">
      <w:pPr>
        <w:pStyle w:val="4"/>
        <w:spacing w:before="280" w:after="80" w:line="312" w:lineRule="auto"/>
        <w:jc w:val="left"/>
        <w:rPr>
          <w:rFonts w:hint="default" w:ascii="Arial" w:hAnsi="Arial" w:cs="Arial"/>
          <w:color w:val="666666"/>
          <w:sz w:val="26"/>
          <w:szCs w:val="26"/>
        </w:rPr>
      </w:pPr>
      <w:bookmarkStart w:id="66" w:name="_kmk4ka67c2o6" w:colFirst="0" w:colLast="0"/>
      <w:bookmarkEnd w:id="66"/>
      <w:r>
        <w:rPr>
          <w:rFonts w:hint="default" w:ascii="Arial" w:hAnsi="Arial" w:cs="Arial"/>
          <w:color w:val="666666"/>
          <w:sz w:val="26"/>
          <w:szCs w:val="26"/>
          <w:rtl w:val="0"/>
        </w:rPr>
        <w:t>2. Registration as a Separate Entity</w:t>
      </w:r>
    </w:p>
    <w:p w14:paraId="0000014F">
      <w:pPr>
        <w:spacing w:before="240" w:after="240"/>
        <w:rPr>
          <w:rFonts w:hint="default" w:ascii="Arial" w:hAnsi="Arial" w:cs="Arial"/>
        </w:rPr>
      </w:pPr>
      <w:r>
        <w:rPr>
          <w:rFonts w:hint="default" w:ascii="Arial" w:hAnsi="Arial" w:cs="Arial"/>
          <w:rtl w:val="0"/>
        </w:rPr>
        <w:t xml:space="preserve">Registration is modeled as an independent </w:t>
      </w:r>
      <w:r>
        <w:rPr>
          <w:rFonts w:hint="default" w:ascii="Arial" w:hAnsi="Arial" w:cs="Arial"/>
          <w:b/>
          <w:bCs/>
          <w:rtl w:val="0"/>
        </w:rPr>
        <w:t>conceptual class</w:t>
      </w:r>
      <w:r>
        <w:rPr>
          <w:rFonts w:hint="default" w:ascii="Arial" w:hAnsi="Arial" w:cs="Arial"/>
          <w:rtl w:val="0"/>
        </w:rPr>
        <w:t xml:space="preserve"> rather than an attribute inside Student or Course.</w:t>
      </w:r>
    </w:p>
    <w:p w14:paraId="00000150">
      <w:pPr>
        <w:spacing w:before="240" w:after="240"/>
        <w:rPr>
          <w:rFonts w:hint="default" w:ascii="Arial" w:hAnsi="Arial" w:cs="Arial"/>
          <w:b/>
          <w:bCs/>
        </w:rPr>
      </w:pPr>
      <w:r>
        <w:rPr>
          <w:rFonts w:hint="default" w:ascii="Arial" w:hAnsi="Arial" w:cs="Arial"/>
          <w:b/>
          <w:bCs/>
          <w:rtl w:val="0"/>
        </w:rPr>
        <w:t>Justification:</w:t>
      </w:r>
    </w:p>
    <w:p w14:paraId="00000151">
      <w:pPr>
        <w:numPr>
          <w:ilvl w:val="0"/>
          <w:numId w:val="9"/>
        </w:numPr>
        <w:spacing w:before="240" w:after="0" w:afterAutospacing="0"/>
        <w:ind w:left="720" w:hanging="360"/>
        <w:rPr>
          <w:rFonts w:hint="default" w:ascii="Arial" w:hAnsi="Arial" w:cs="Arial"/>
        </w:rPr>
      </w:pPr>
      <w:r>
        <w:rPr>
          <w:rFonts w:hint="default" w:ascii="Arial" w:hAnsi="Arial" w:cs="Arial"/>
          <w:rtl w:val="0"/>
        </w:rPr>
        <w:t xml:space="preserve">Students can register for </w:t>
      </w:r>
      <w:r>
        <w:rPr>
          <w:rFonts w:hint="default" w:ascii="Arial" w:hAnsi="Arial" w:cs="Arial"/>
          <w:i/>
          <w:iCs/>
          <w:rtl w:val="0"/>
        </w:rPr>
        <w:t>multiple</w:t>
      </w:r>
      <w:r>
        <w:rPr>
          <w:rFonts w:hint="default" w:ascii="Arial" w:hAnsi="Arial" w:cs="Arial"/>
          <w:rtl w:val="0"/>
        </w:rPr>
        <w:t xml:space="preserve"> courses.</w:t>
      </w:r>
      <w:r>
        <w:rPr>
          <w:rFonts w:hint="default" w:ascii="Arial" w:hAnsi="Arial" w:cs="Arial"/>
          <w:rtl w:val="0"/>
        </w:rPr>
        <w:br w:type="textWrapping"/>
      </w:r>
    </w:p>
    <w:p w14:paraId="00000152">
      <w:pPr>
        <w:numPr>
          <w:ilvl w:val="0"/>
          <w:numId w:val="9"/>
        </w:numPr>
        <w:spacing w:before="0" w:beforeAutospacing="0" w:after="0" w:afterAutospacing="0"/>
        <w:ind w:left="720" w:hanging="360"/>
        <w:rPr>
          <w:rFonts w:hint="default" w:ascii="Arial" w:hAnsi="Arial" w:cs="Arial"/>
        </w:rPr>
      </w:pPr>
      <w:r>
        <w:rPr>
          <w:rFonts w:hint="default" w:ascii="Arial" w:hAnsi="Arial" w:cs="Arial"/>
          <w:rtl w:val="0"/>
        </w:rPr>
        <w:t xml:space="preserve">Courses contain </w:t>
      </w:r>
      <w:r>
        <w:rPr>
          <w:rFonts w:hint="default" w:ascii="Arial" w:hAnsi="Arial" w:cs="Arial"/>
          <w:i/>
          <w:iCs/>
          <w:rtl w:val="0"/>
        </w:rPr>
        <w:t>multiple</w:t>
      </w:r>
      <w:r>
        <w:rPr>
          <w:rFonts w:hint="default" w:ascii="Arial" w:hAnsi="Arial" w:cs="Arial"/>
          <w:rtl w:val="0"/>
        </w:rPr>
        <w:t xml:space="preserve"> students.</w:t>
      </w:r>
      <w:r>
        <w:rPr>
          <w:rFonts w:hint="default" w:ascii="Arial" w:hAnsi="Arial" w:cs="Arial"/>
          <w:rtl w:val="0"/>
        </w:rPr>
        <w:br w:type="textWrapping"/>
      </w:r>
    </w:p>
    <w:p w14:paraId="00000153">
      <w:pPr>
        <w:numPr>
          <w:ilvl w:val="0"/>
          <w:numId w:val="9"/>
        </w:numPr>
        <w:spacing w:before="0" w:beforeAutospacing="0" w:after="0" w:afterAutospacing="0"/>
        <w:ind w:left="720" w:hanging="360"/>
        <w:rPr>
          <w:rFonts w:hint="default" w:ascii="Arial" w:hAnsi="Arial" w:cs="Arial"/>
        </w:rPr>
      </w:pPr>
      <w:r>
        <w:rPr>
          <w:rFonts w:hint="default" w:ascii="Arial" w:hAnsi="Arial" w:cs="Arial"/>
          <w:rtl w:val="0"/>
        </w:rPr>
        <w:t xml:space="preserve">This creates a </w:t>
      </w:r>
      <w:r>
        <w:rPr>
          <w:rFonts w:hint="default" w:ascii="Arial" w:hAnsi="Arial" w:cs="Arial"/>
          <w:b/>
          <w:bCs/>
          <w:rtl w:val="0"/>
        </w:rPr>
        <w:t>many-to-many relationship</w:t>
      </w:r>
      <w:r>
        <w:rPr>
          <w:rFonts w:hint="default" w:ascii="Arial" w:hAnsi="Arial" w:cs="Arial"/>
          <w:rtl w:val="0"/>
        </w:rPr>
        <w:t>.</w:t>
      </w:r>
      <w:r>
        <w:rPr>
          <w:rFonts w:hint="default" w:ascii="Arial" w:hAnsi="Arial" w:cs="Arial"/>
          <w:rtl w:val="0"/>
        </w:rPr>
        <w:br w:type="textWrapping"/>
      </w:r>
    </w:p>
    <w:p w14:paraId="00000154">
      <w:pPr>
        <w:numPr>
          <w:ilvl w:val="0"/>
          <w:numId w:val="9"/>
        </w:numPr>
        <w:spacing w:before="0" w:beforeAutospacing="0" w:after="240"/>
        <w:ind w:left="720" w:hanging="360"/>
        <w:rPr>
          <w:rFonts w:hint="default" w:ascii="Arial" w:hAnsi="Arial" w:cs="Arial"/>
        </w:rPr>
      </w:pPr>
      <w:r>
        <w:rPr>
          <w:rFonts w:hint="default" w:ascii="Arial" w:hAnsi="Arial" w:cs="Arial"/>
          <w:rtl w:val="0"/>
        </w:rPr>
        <w:t xml:space="preserve">A dedicated </w:t>
      </w:r>
      <w:r>
        <w:rPr>
          <w:rFonts w:hint="default" w:ascii="Arial" w:hAnsi="Arial" w:cs="Arial"/>
          <w:b/>
          <w:bCs/>
          <w:rtl w:val="0"/>
        </w:rPr>
        <w:t>Registration</w:t>
      </w:r>
      <w:r>
        <w:rPr>
          <w:rFonts w:hint="default" w:ascii="Arial" w:hAnsi="Arial" w:cs="Arial"/>
          <w:rtl w:val="0"/>
        </w:rPr>
        <w:t xml:space="preserve"> class resolves this many-to-many relation cleanly.</w:t>
      </w:r>
      <w:r>
        <w:rPr>
          <w:rFonts w:hint="default" w:ascii="Arial" w:hAnsi="Arial" w:cs="Arial"/>
          <w:rtl w:val="0"/>
        </w:rPr>
        <w:br w:type="textWrapping"/>
      </w:r>
    </w:p>
    <w:p w14:paraId="00000155">
      <w:pPr>
        <w:spacing w:before="240" w:after="240"/>
        <w:rPr>
          <w:rFonts w:hint="default" w:ascii="Arial" w:hAnsi="Arial" w:cs="Arial"/>
        </w:rPr>
      </w:pPr>
      <w:r>
        <w:rPr>
          <w:rFonts w:hint="default" w:ascii="Arial" w:hAnsi="Arial" w:cs="Arial"/>
          <w:rtl w:val="0"/>
        </w:rPr>
        <w:t>It also enables:</w:t>
      </w:r>
    </w:p>
    <w:p w14:paraId="00000156">
      <w:pPr>
        <w:numPr>
          <w:ilvl w:val="0"/>
          <w:numId w:val="10"/>
        </w:numPr>
        <w:spacing w:before="240" w:after="0" w:afterAutospacing="0"/>
        <w:ind w:left="720" w:hanging="360"/>
        <w:rPr>
          <w:rFonts w:hint="default" w:ascii="Arial" w:hAnsi="Arial" w:cs="Arial"/>
        </w:rPr>
      </w:pPr>
      <w:r>
        <w:rPr>
          <w:rFonts w:hint="default" w:ascii="Arial" w:hAnsi="Arial" w:cs="Arial"/>
          <w:rtl w:val="0"/>
        </w:rPr>
        <w:t>Adding timestamps</w:t>
      </w:r>
      <w:r>
        <w:rPr>
          <w:rFonts w:hint="default" w:ascii="Arial" w:hAnsi="Arial" w:cs="Arial"/>
          <w:rtl w:val="0"/>
        </w:rPr>
        <w:br w:type="textWrapping"/>
      </w:r>
    </w:p>
    <w:p w14:paraId="00000157">
      <w:pPr>
        <w:numPr>
          <w:ilvl w:val="0"/>
          <w:numId w:val="10"/>
        </w:numPr>
        <w:spacing w:before="0" w:beforeAutospacing="0" w:after="0" w:afterAutospacing="0"/>
        <w:ind w:left="720" w:hanging="360"/>
        <w:rPr>
          <w:rFonts w:hint="default" w:ascii="Arial" w:hAnsi="Arial" w:cs="Arial"/>
        </w:rPr>
      </w:pPr>
      <w:r>
        <w:rPr>
          <w:rFonts w:hint="default" w:ascii="Arial" w:hAnsi="Arial" w:cs="Arial"/>
          <w:rtl w:val="0"/>
        </w:rPr>
        <w:t>Tracking registration status</w:t>
      </w:r>
      <w:r>
        <w:rPr>
          <w:rFonts w:hint="default" w:ascii="Arial" w:hAnsi="Arial" w:cs="Arial"/>
          <w:rtl w:val="0"/>
        </w:rPr>
        <w:br w:type="textWrapping"/>
      </w:r>
    </w:p>
    <w:p w14:paraId="00000158">
      <w:pPr>
        <w:numPr>
          <w:ilvl w:val="0"/>
          <w:numId w:val="10"/>
        </w:numPr>
        <w:spacing w:before="0" w:beforeAutospacing="0" w:after="0" w:afterAutospacing="0"/>
        <w:ind w:left="720" w:hanging="360"/>
        <w:rPr>
          <w:rFonts w:hint="default" w:ascii="Arial" w:hAnsi="Arial" w:cs="Arial"/>
        </w:rPr>
      </w:pPr>
      <w:r>
        <w:rPr>
          <w:rFonts w:hint="default" w:ascii="Arial" w:hAnsi="Arial" w:cs="Arial"/>
          <w:rtl w:val="0"/>
        </w:rPr>
        <w:t>Logging operations</w:t>
      </w:r>
      <w:r>
        <w:rPr>
          <w:rFonts w:hint="default" w:ascii="Arial" w:hAnsi="Arial" w:cs="Arial"/>
          <w:rtl w:val="0"/>
        </w:rPr>
        <w:br w:type="textWrapping"/>
      </w:r>
    </w:p>
    <w:p w14:paraId="00000159">
      <w:pPr>
        <w:numPr>
          <w:ilvl w:val="0"/>
          <w:numId w:val="10"/>
        </w:numPr>
        <w:spacing w:before="0" w:beforeAutospacing="0" w:after="0" w:afterAutospacing="0"/>
        <w:ind w:left="720" w:hanging="360"/>
        <w:rPr>
          <w:rFonts w:hint="default" w:ascii="Arial" w:hAnsi="Arial" w:cs="Arial"/>
        </w:rPr>
      </w:pPr>
      <w:r>
        <w:rPr>
          <w:rFonts w:hint="default" w:ascii="Arial" w:hAnsi="Arial" w:cs="Arial"/>
          <w:rtl w:val="0"/>
        </w:rPr>
        <w:t>Supporting notifications</w:t>
      </w:r>
      <w:r>
        <w:rPr>
          <w:rFonts w:hint="default" w:ascii="Arial" w:hAnsi="Arial" w:cs="Arial"/>
          <w:rtl w:val="0"/>
        </w:rPr>
        <w:br w:type="textWrapping"/>
      </w:r>
    </w:p>
    <w:p w14:paraId="0000015A">
      <w:pPr>
        <w:numPr>
          <w:ilvl w:val="0"/>
          <w:numId w:val="10"/>
        </w:numPr>
        <w:spacing w:before="0" w:beforeAutospacing="0" w:after="240"/>
        <w:ind w:left="720" w:hanging="360"/>
        <w:rPr>
          <w:rFonts w:hint="default" w:ascii="Arial" w:hAnsi="Arial" w:cs="Arial"/>
        </w:rPr>
      </w:pPr>
      <w:r>
        <w:rPr>
          <w:rFonts w:hint="default" w:ascii="Arial" w:hAnsi="Arial" w:cs="Arial"/>
          <w:rtl w:val="0"/>
        </w:rPr>
        <w:t>Extending features in future semesters</w:t>
      </w:r>
      <w:r>
        <w:rPr>
          <w:rFonts w:hint="default" w:ascii="Arial" w:hAnsi="Arial" w:cs="Arial"/>
          <w:rtl w:val="0"/>
        </w:rPr>
        <w:br w:type="textWrapping"/>
      </w:r>
    </w:p>
    <w:p w14:paraId="0000015B">
      <w:pPr>
        <w:spacing w:before="240" w:after="240"/>
        <w:rPr>
          <w:rFonts w:hint="default" w:ascii="Arial" w:hAnsi="Arial" w:cs="Arial"/>
        </w:rPr>
      </w:pPr>
      <w:r>
        <w:rPr>
          <w:rFonts w:hint="default" w:ascii="Arial" w:hAnsi="Arial" w:cs="Arial"/>
          <w:rtl w:val="0"/>
        </w:rPr>
        <w:t>This follows strong database and OO modeling conventions.</w:t>
      </w:r>
    </w:p>
    <w:p w14:paraId="0000015C">
      <w:pPr>
        <w:pStyle w:val="4"/>
        <w:spacing w:before="280" w:after="80" w:line="312" w:lineRule="auto"/>
        <w:jc w:val="left"/>
        <w:rPr>
          <w:rFonts w:hint="default" w:ascii="Arial" w:hAnsi="Arial" w:cs="Arial"/>
          <w:color w:val="666666"/>
          <w:sz w:val="26"/>
          <w:szCs w:val="26"/>
        </w:rPr>
      </w:pPr>
      <w:bookmarkStart w:id="67" w:name="_7w581gt0hq1q" w:colFirst="0" w:colLast="0"/>
      <w:bookmarkEnd w:id="67"/>
    </w:p>
    <w:p w14:paraId="0000015D">
      <w:pPr>
        <w:pStyle w:val="4"/>
        <w:spacing w:before="280" w:after="80" w:line="312" w:lineRule="auto"/>
        <w:jc w:val="left"/>
        <w:rPr>
          <w:rFonts w:hint="default" w:ascii="Arial" w:hAnsi="Arial" w:cs="Arial"/>
          <w:color w:val="666666"/>
          <w:sz w:val="26"/>
          <w:szCs w:val="26"/>
        </w:rPr>
      </w:pPr>
      <w:bookmarkStart w:id="68" w:name="_ma4giuuenltm" w:colFirst="0" w:colLast="0"/>
      <w:bookmarkEnd w:id="68"/>
      <w:r>
        <w:rPr>
          <w:rFonts w:hint="default" w:ascii="Arial" w:hAnsi="Arial" w:cs="Arial"/>
          <w:color w:val="666666"/>
          <w:sz w:val="26"/>
          <w:szCs w:val="26"/>
          <w:rtl w:val="0"/>
        </w:rPr>
        <w:t>3. Schedule Modeled as a Composition</w:t>
      </w:r>
    </w:p>
    <w:p w14:paraId="0000015E">
      <w:pPr>
        <w:spacing w:before="240" w:after="240"/>
        <w:rPr>
          <w:rFonts w:hint="default" w:ascii="Arial" w:hAnsi="Arial" w:cs="Arial"/>
        </w:rPr>
      </w:pPr>
      <w:r>
        <w:rPr>
          <w:rFonts w:hint="default" w:ascii="Arial" w:hAnsi="Arial" w:cs="Arial"/>
          <w:rtl w:val="0"/>
        </w:rPr>
        <w:t xml:space="preserve">A Student owns exactly one </w:t>
      </w:r>
      <w:r>
        <w:rPr>
          <w:rFonts w:hint="default" w:ascii="Arial" w:hAnsi="Arial" w:cs="Arial"/>
          <w:b/>
          <w:bCs/>
          <w:rtl w:val="0"/>
        </w:rPr>
        <w:t>Schedule</w:t>
      </w:r>
      <w:r>
        <w:rPr>
          <w:rFonts w:hint="default" w:ascii="Arial" w:hAnsi="Arial" w:cs="Arial"/>
          <w:rtl w:val="0"/>
        </w:rPr>
        <w:t>, and deleting a student should remove their schedule.</w:t>
      </w:r>
    </w:p>
    <w:p w14:paraId="0000015F">
      <w:pPr>
        <w:spacing w:before="240" w:after="240"/>
        <w:rPr>
          <w:rFonts w:hint="default" w:ascii="Arial" w:hAnsi="Arial" w:cs="Arial"/>
        </w:rPr>
      </w:pPr>
      <w:r>
        <w:rPr>
          <w:rFonts w:hint="default" w:ascii="Arial" w:hAnsi="Arial" w:cs="Arial"/>
          <w:rtl w:val="0"/>
        </w:rPr>
        <w:t>Therefore:</w:t>
      </w:r>
    </w:p>
    <w:p w14:paraId="00000160">
      <w:pPr>
        <w:numPr>
          <w:ilvl w:val="0"/>
          <w:numId w:val="11"/>
        </w:numPr>
        <w:spacing w:before="240" w:after="0" w:afterAutospacing="0"/>
        <w:ind w:left="720" w:hanging="360"/>
        <w:rPr>
          <w:rFonts w:hint="default" w:ascii="Arial" w:hAnsi="Arial" w:cs="Arial"/>
        </w:rPr>
      </w:pPr>
      <w:r>
        <w:rPr>
          <w:rFonts w:hint="default" w:ascii="Arial" w:hAnsi="Arial" w:cs="Arial"/>
          <w:rtl w:val="0"/>
        </w:rPr>
        <w:t xml:space="preserve">The relationship is modelled as </w:t>
      </w:r>
      <w:r>
        <w:rPr>
          <w:rFonts w:hint="default" w:ascii="Arial" w:hAnsi="Arial" w:cs="Arial"/>
          <w:b/>
          <w:bCs/>
          <w:rtl w:val="0"/>
        </w:rPr>
        <w:t>composition</w:t>
      </w:r>
      <w:r>
        <w:rPr>
          <w:rFonts w:hint="default" w:ascii="Arial" w:hAnsi="Arial" w:cs="Arial"/>
          <w:rtl w:val="0"/>
        </w:rPr>
        <w:t>.</w:t>
      </w:r>
      <w:r>
        <w:rPr>
          <w:rFonts w:hint="default" w:ascii="Arial" w:hAnsi="Arial" w:cs="Arial"/>
          <w:rtl w:val="0"/>
        </w:rPr>
        <w:br w:type="textWrapping"/>
      </w:r>
    </w:p>
    <w:p w14:paraId="00000161">
      <w:pPr>
        <w:numPr>
          <w:ilvl w:val="0"/>
          <w:numId w:val="11"/>
        </w:numPr>
        <w:spacing w:before="0" w:beforeAutospacing="0" w:after="0" w:afterAutospacing="0"/>
        <w:ind w:left="720" w:hanging="360"/>
        <w:rPr>
          <w:rFonts w:hint="default" w:ascii="Arial" w:hAnsi="Arial" w:cs="Arial"/>
        </w:rPr>
      </w:pPr>
      <w:r>
        <w:rPr>
          <w:rFonts w:hint="default" w:ascii="Arial" w:hAnsi="Arial" w:cs="Arial"/>
          <w:rtl w:val="0"/>
        </w:rPr>
        <w:t>The schedule cannot exist without its owner.</w:t>
      </w:r>
      <w:r>
        <w:rPr>
          <w:rFonts w:hint="default" w:ascii="Arial" w:hAnsi="Arial" w:cs="Arial"/>
          <w:rtl w:val="0"/>
        </w:rPr>
        <w:br w:type="textWrapping"/>
      </w:r>
    </w:p>
    <w:p w14:paraId="00000162">
      <w:pPr>
        <w:numPr>
          <w:ilvl w:val="0"/>
          <w:numId w:val="11"/>
        </w:numPr>
        <w:spacing w:before="0" w:beforeAutospacing="0" w:after="240"/>
        <w:ind w:left="720" w:hanging="360"/>
        <w:rPr>
          <w:rFonts w:hint="default" w:ascii="Arial" w:hAnsi="Arial" w:cs="Arial"/>
        </w:rPr>
      </w:pPr>
      <w:r>
        <w:rPr>
          <w:rFonts w:hint="default" w:ascii="Arial" w:hAnsi="Arial" w:cs="Arial"/>
          <w:rtl w:val="0"/>
        </w:rPr>
        <w:t>It helps visualize the student’s weekly timetable.</w:t>
      </w:r>
    </w:p>
    <w:p w14:paraId="00000163">
      <w:pPr>
        <w:spacing w:before="240" w:after="240"/>
        <w:rPr>
          <w:rFonts w:hint="default" w:ascii="Arial" w:hAnsi="Arial" w:cs="Arial"/>
        </w:rPr>
      </w:pPr>
      <w:r>
        <w:rPr>
          <w:rFonts w:hint="default" w:ascii="Arial" w:hAnsi="Arial" w:cs="Arial"/>
          <w:rtl w:val="0"/>
        </w:rPr>
        <w:t>This ensures a cohesive representation of the student’s academic workload.</w:t>
      </w:r>
    </w:p>
    <w:p w14:paraId="00000164">
      <w:pPr>
        <w:pStyle w:val="4"/>
        <w:spacing w:before="280" w:after="80" w:line="312" w:lineRule="auto"/>
        <w:jc w:val="left"/>
        <w:rPr>
          <w:rFonts w:hint="default" w:ascii="Arial" w:hAnsi="Arial" w:cs="Arial"/>
          <w:color w:val="666666"/>
          <w:sz w:val="26"/>
          <w:szCs w:val="26"/>
        </w:rPr>
      </w:pPr>
      <w:bookmarkStart w:id="69" w:name="_3tam9sm41lqg" w:colFirst="0" w:colLast="0"/>
      <w:bookmarkEnd w:id="69"/>
    </w:p>
    <w:p w14:paraId="00000165">
      <w:pPr>
        <w:pStyle w:val="4"/>
        <w:spacing w:before="280" w:after="80" w:line="312" w:lineRule="auto"/>
        <w:jc w:val="left"/>
        <w:rPr>
          <w:rFonts w:hint="default" w:ascii="Arial" w:hAnsi="Arial" w:cs="Arial"/>
          <w:color w:val="666666"/>
          <w:sz w:val="26"/>
          <w:szCs w:val="26"/>
        </w:rPr>
      </w:pPr>
      <w:bookmarkStart w:id="70" w:name="_rnzxy9x9oank" w:colFirst="0" w:colLast="0"/>
      <w:bookmarkEnd w:id="70"/>
      <w:r>
        <w:rPr>
          <w:rFonts w:hint="default" w:ascii="Arial" w:hAnsi="Arial" w:cs="Arial"/>
          <w:color w:val="666666"/>
          <w:sz w:val="26"/>
          <w:szCs w:val="26"/>
          <w:rtl w:val="0"/>
        </w:rPr>
        <w:t>4. TimeSlot as an Independent Reusable Concept</w:t>
      </w:r>
    </w:p>
    <w:p w14:paraId="00000166">
      <w:pPr>
        <w:spacing w:before="240" w:after="240"/>
        <w:rPr>
          <w:rFonts w:hint="default" w:ascii="Arial" w:hAnsi="Arial" w:cs="Arial"/>
        </w:rPr>
      </w:pPr>
      <w:r>
        <w:rPr>
          <w:rFonts w:hint="default" w:ascii="Arial" w:hAnsi="Arial" w:cs="Arial"/>
          <w:rtl w:val="0"/>
        </w:rPr>
        <w:t xml:space="preserve">The </w:t>
      </w:r>
      <w:r>
        <w:rPr>
          <w:rFonts w:hint="default" w:ascii="Arial" w:hAnsi="Arial" w:cs="Arial"/>
          <w:b/>
          <w:bCs/>
          <w:rtl w:val="0"/>
        </w:rPr>
        <w:t>TimeSlot</w:t>
      </w:r>
      <w:r>
        <w:rPr>
          <w:rFonts w:hint="default" w:ascii="Arial" w:hAnsi="Arial" w:cs="Arial"/>
          <w:rtl w:val="0"/>
        </w:rPr>
        <w:t xml:space="preserve"> class is created to represent course meeting times (e.g., Monday 8–10am).</w:t>
      </w:r>
    </w:p>
    <w:p w14:paraId="00000167">
      <w:pPr>
        <w:spacing w:before="240" w:after="240"/>
        <w:rPr>
          <w:rFonts w:hint="default" w:ascii="Arial" w:hAnsi="Arial" w:cs="Arial"/>
        </w:rPr>
      </w:pPr>
      <w:r>
        <w:rPr>
          <w:rFonts w:hint="default" w:ascii="Arial" w:hAnsi="Arial" w:cs="Arial"/>
          <w:rtl w:val="0"/>
        </w:rPr>
        <w:t>Reasons:</w:t>
      </w:r>
    </w:p>
    <w:p w14:paraId="00000168">
      <w:pPr>
        <w:numPr>
          <w:ilvl w:val="0"/>
          <w:numId w:val="12"/>
        </w:numPr>
        <w:spacing w:before="240" w:after="0" w:afterAutospacing="0"/>
        <w:ind w:left="720" w:hanging="360"/>
        <w:rPr>
          <w:rFonts w:hint="default" w:ascii="Arial" w:hAnsi="Arial" w:cs="Arial"/>
        </w:rPr>
      </w:pPr>
      <w:r>
        <w:rPr>
          <w:rFonts w:hint="default" w:ascii="Arial" w:hAnsi="Arial" w:cs="Arial"/>
          <w:rtl w:val="0"/>
        </w:rPr>
        <w:t>Scheduling conflict detection requires comparing day/time periods.</w:t>
      </w:r>
      <w:r>
        <w:rPr>
          <w:rFonts w:hint="default" w:ascii="Arial" w:hAnsi="Arial" w:cs="Arial"/>
          <w:rtl w:val="0"/>
        </w:rPr>
        <w:br w:type="textWrapping"/>
      </w:r>
    </w:p>
    <w:p w14:paraId="00000169">
      <w:pPr>
        <w:numPr>
          <w:ilvl w:val="0"/>
          <w:numId w:val="12"/>
        </w:numPr>
        <w:spacing w:before="0" w:beforeAutospacing="0" w:after="0" w:afterAutospacing="0"/>
        <w:ind w:left="720" w:hanging="360"/>
        <w:rPr>
          <w:rFonts w:hint="default" w:ascii="Arial" w:hAnsi="Arial" w:cs="Arial"/>
        </w:rPr>
      </w:pPr>
      <w:r>
        <w:rPr>
          <w:rFonts w:hint="default" w:ascii="Arial" w:hAnsi="Arial" w:cs="Arial"/>
          <w:rtl w:val="0"/>
        </w:rPr>
        <w:t>Multiple courses may share the same time slots.</w:t>
      </w:r>
      <w:r>
        <w:rPr>
          <w:rFonts w:hint="default" w:ascii="Arial" w:hAnsi="Arial" w:cs="Arial"/>
          <w:rtl w:val="0"/>
        </w:rPr>
        <w:br w:type="textWrapping"/>
      </w:r>
    </w:p>
    <w:p w14:paraId="0000016A">
      <w:pPr>
        <w:numPr>
          <w:ilvl w:val="0"/>
          <w:numId w:val="12"/>
        </w:numPr>
        <w:spacing w:before="0" w:beforeAutospacing="0" w:after="240"/>
        <w:ind w:left="720" w:hanging="360"/>
        <w:rPr>
          <w:rFonts w:hint="default" w:ascii="Arial" w:hAnsi="Arial" w:cs="Arial"/>
        </w:rPr>
      </w:pPr>
      <w:r>
        <w:rPr>
          <w:rFonts w:hint="default" w:ascii="Arial" w:hAnsi="Arial" w:cs="Arial"/>
          <w:rtl w:val="0"/>
        </w:rPr>
        <w:t>TimeSlots can be reused or mapped without duplicating data.</w:t>
      </w:r>
    </w:p>
    <w:p w14:paraId="0000016B">
      <w:pPr>
        <w:spacing w:before="240" w:after="240"/>
        <w:rPr>
          <w:rFonts w:hint="default" w:ascii="Arial" w:hAnsi="Arial" w:cs="Arial"/>
        </w:rPr>
      </w:pPr>
      <w:r>
        <w:rPr>
          <w:rFonts w:hint="default" w:ascii="Arial" w:hAnsi="Arial" w:cs="Arial"/>
          <w:rtl w:val="0"/>
        </w:rPr>
        <w:t>This supports clean scheduling validation.</w:t>
      </w:r>
    </w:p>
    <w:p w14:paraId="0000016C">
      <w:pPr>
        <w:spacing w:before="240" w:after="240"/>
        <w:rPr>
          <w:rFonts w:hint="default" w:ascii="Arial" w:hAnsi="Arial" w:cs="Arial"/>
        </w:rPr>
      </w:pPr>
    </w:p>
    <w:p w14:paraId="0000016D">
      <w:pPr>
        <w:pStyle w:val="4"/>
        <w:spacing w:before="280" w:after="80" w:line="312" w:lineRule="auto"/>
        <w:jc w:val="left"/>
        <w:rPr>
          <w:rFonts w:hint="default" w:ascii="Arial" w:hAnsi="Arial" w:cs="Arial"/>
          <w:color w:val="666666"/>
          <w:sz w:val="26"/>
          <w:szCs w:val="26"/>
        </w:rPr>
      </w:pPr>
      <w:bookmarkStart w:id="71" w:name="_stm1urge6pkr" w:colFirst="0" w:colLast="0"/>
      <w:bookmarkEnd w:id="71"/>
      <w:r>
        <w:rPr>
          <w:rFonts w:hint="default" w:ascii="Arial" w:hAnsi="Arial" w:cs="Arial"/>
          <w:color w:val="666666"/>
          <w:sz w:val="26"/>
          <w:szCs w:val="26"/>
          <w:rtl w:val="0"/>
        </w:rPr>
        <w:t>5. Course Aggregation with Time Slots</w:t>
      </w:r>
    </w:p>
    <w:p w14:paraId="0000016E">
      <w:pPr>
        <w:spacing w:before="240" w:after="240"/>
        <w:rPr>
          <w:rFonts w:hint="default" w:ascii="Arial" w:hAnsi="Arial" w:cs="Arial"/>
        </w:rPr>
      </w:pPr>
      <w:r>
        <w:rPr>
          <w:rFonts w:hint="default" w:ascii="Arial" w:hAnsi="Arial" w:cs="Arial"/>
          <w:rtl w:val="0"/>
        </w:rPr>
        <w:t xml:space="preserve">The relationship between Course and TimeSlot is modeled as </w:t>
      </w:r>
      <w:r>
        <w:rPr>
          <w:rFonts w:hint="default" w:ascii="Arial" w:hAnsi="Arial" w:cs="Arial"/>
          <w:b/>
          <w:bCs/>
          <w:rtl w:val="0"/>
        </w:rPr>
        <w:t>aggregation</w:t>
      </w:r>
      <w:r>
        <w:rPr>
          <w:rFonts w:hint="default" w:ascii="Arial" w:hAnsi="Arial" w:cs="Arial"/>
          <w:rtl w:val="0"/>
        </w:rPr>
        <w:t>:</w:t>
      </w:r>
    </w:p>
    <w:p w14:paraId="0000016F">
      <w:pPr>
        <w:numPr>
          <w:ilvl w:val="0"/>
          <w:numId w:val="13"/>
        </w:numPr>
        <w:spacing w:before="240" w:after="0" w:afterAutospacing="0"/>
        <w:ind w:left="720" w:hanging="360"/>
        <w:rPr>
          <w:rFonts w:hint="default" w:ascii="Arial" w:hAnsi="Arial" w:cs="Arial"/>
        </w:rPr>
      </w:pPr>
      <w:r>
        <w:rPr>
          <w:rFonts w:hint="default" w:ascii="Arial" w:hAnsi="Arial" w:cs="Arial"/>
          <w:rtl w:val="0"/>
        </w:rPr>
        <w:t>A course consists of one or more time slots.</w:t>
      </w:r>
      <w:r>
        <w:rPr>
          <w:rFonts w:hint="default" w:ascii="Arial" w:hAnsi="Arial" w:cs="Arial"/>
          <w:rtl w:val="0"/>
        </w:rPr>
        <w:br w:type="textWrapping"/>
      </w:r>
    </w:p>
    <w:p w14:paraId="00000170">
      <w:pPr>
        <w:numPr>
          <w:ilvl w:val="0"/>
          <w:numId w:val="13"/>
        </w:numPr>
        <w:spacing w:before="0" w:beforeAutospacing="0" w:after="240"/>
        <w:ind w:left="720" w:hanging="360"/>
        <w:rPr>
          <w:rFonts w:hint="default" w:ascii="Arial" w:hAnsi="Arial" w:cs="Arial"/>
        </w:rPr>
      </w:pPr>
      <w:r>
        <w:rPr>
          <w:rFonts w:hint="default" w:ascii="Arial" w:hAnsi="Arial" w:cs="Arial"/>
          <w:rtl w:val="0"/>
        </w:rPr>
        <w:t>TimeSlots can exist independently of the course creation or deletion.</w:t>
      </w:r>
    </w:p>
    <w:p w14:paraId="00000171">
      <w:pPr>
        <w:spacing w:before="240" w:after="240"/>
        <w:rPr>
          <w:rFonts w:hint="default" w:ascii="Arial" w:hAnsi="Arial" w:cs="Arial"/>
        </w:rPr>
      </w:pPr>
      <w:r>
        <w:rPr>
          <w:rFonts w:hint="default" w:ascii="Arial" w:hAnsi="Arial" w:cs="Arial"/>
          <w:rtl w:val="0"/>
        </w:rPr>
        <w:t>Example:</w:t>
      </w:r>
      <w:r>
        <w:rPr>
          <w:rFonts w:hint="default" w:ascii="Arial" w:hAnsi="Arial" w:cs="Arial"/>
          <w:rtl w:val="0"/>
        </w:rPr>
        <w:br w:type="textWrapping"/>
      </w:r>
      <w:r>
        <w:rPr>
          <w:rFonts w:hint="default" w:ascii="Arial" w:hAnsi="Arial" w:cs="Arial"/>
          <w:rtl w:val="0"/>
        </w:rPr>
        <w:t xml:space="preserve"> A time slot model can be reused across different courses.</w:t>
      </w:r>
    </w:p>
    <w:p w14:paraId="00000172">
      <w:pPr>
        <w:spacing w:before="240" w:after="240"/>
        <w:rPr>
          <w:rFonts w:hint="default" w:ascii="Arial" w:hAnsi="Arial" w:cs="Arial"/>
        </w:rPr>
      </w:pPr>
      <w:r>
        <w:rPr>
          <w:rFonts w:hint="default" w:ascii="Arial" w:hAnsi="Arial" w:cs="Arial"/>
          <w:rtl w:val="0"/>
        </w:rPr>
        <w:t>This choice improves modularity and prevents unnecessary deletion dependencies.</w:t>
      </w:r>
    </w:p>
    <w:p w14:paraId="00000173">
      <w:pPr>
        <w:spacing w:before="240" w:after="240"/>
        <w:rPr>
          <w:rFonts w:hint="default" w:ascii="Arial" w:hAnsi="Arial" w:cs="Arial"/>
        </w:rPr>
      </w:pPr>
    </w:p>
    <w:p w14:paraId="00000174">
      <w:pPr>
        <w:pStyle w:val="4"/>
        <w:spacing w:before="280" w:after="80" w:line="312" w:lineRule="auto"/>
        <w:jc w:val="left"/>
        <w:rPr>
          <w:rFonts w:hint="default" w:ascii="Arial" w:hAnsi="Arial" w:cs="Arial"/>
          <w:color w:val="666666"/>
          <w:sz w:val="26"/>
          <w:szCs w:val="26"/>
        </w:rPr>
      </w:pPr>
      <w:bookmarkStart w:id="72" w:name="_w1duy9y44jqf" w:colFirst="0" w:colLast="0"/>
      <w:bookmarkEnd w:id="72"/>
      <w:r>
        <w:rPr>
          <w:rFonts w:hint="default" w:ascii="Arial" w:hAnsi="Arial" w:cs="Arial"/>
          <w:color w:val="666666"/>
          <w:sz w:val="26"/>
          <w:szCs w:val="26"/>
          <w:rtl w:val="0"/>
        </w:rPr>
        <w:t>6. Course Prerequisites</w:t>
      </w:r>
    </w:p>
    <w:p w14:paraId="00000175">
      <w:pPr>
        <w:spacing w:before="240" w:after="240"/>
        <w:rPr>
          <w:rFonts w:hint="default" w:ascii="Arial" w:hAnsi="Arial" w:cs="Arial"/>
        </w:rPr>
      </w:pPr>
      <w:r>
        <w:rPr>
          <w:rFonts w:hint="default" w:ascii="Arial" w:hAnsi="Arial" w:cs="Arial"/>
          <w:rtl w:val="0"/>
        </w:rPr>
        <w:t xml:space="preserve">Prerequisites are modeled using a </w:t>
      </w:r>
      <w:r>
        <w:rPr>
          <w:rFonts w:hint="default" w:ascii="Arial" w:hAnsi="Arial" w:cs="Arial"/>
          <w:b/>
          <w:bCs/>
          <w:rtl w:val="0"/>
        </w:rPr>
        <w:t>Prerequisite</w:t>
      </w:r>
      <w:r>
        <w:rPr>
          <w:rFonts w:hint="default" w:ascii="Arial" w:hAnsi="Arial" w:cs="Arial"/>
          <w:rtl w:val="0"/>
        </w:rPr>
        <w:t xml:space="preserve"> class instead of a simple list of course IDs.</w:t>
      </w:r>
    </w:p>
    <w:p w14:paraId="00000176">
      <w:pPr>
        <w:spacing w:before="240" w:after="240"/>
        <w:rPr>
          <w:rFonts w:hint="default" w:ascii="Arial" w:hAnsi="Arial" w:cs="Arial"/>
        </w:rPr>
      </w:pPr>
      <w:r>
        <w:rPr>
          <w:rFonts w:hint="default" w:ascii="Arial" w:hAnsi="Arial" w:cs="Arial"/>
          <w:rtl w:val="0"/>
        </w:rPr>
        <w:t>Why:</w:t>
      </w:r>
    </w:p>
    <w:p w14:paraId="00000177">
      <w:pPr>
        <w:numPr>
          <w:ilvl w:val="0"/>
          <w:numId w:val="14"/>
        </w:numPr>
        <w:spacing w:before="240" w:after="0" w:afterAutospacing="0"/>
        <w:ind w:left="720" w:hanging="360"/>
        <w:rPr>
          <w:rFonts w:hint="default" w:ascii="Arial" w:hAnsi="Arial" w:cs="Arial"/>
        </w:rPr>
      </w:pPr>
      <w:r>
        <w:rPr>
          <w:rFonts w:hint="default" w:ascii="Arial" w:hAnsi="Arial" w:cs="Arial"/>
          <w:rtl w:val="0"/>
        </w:rPr>
        <w:t>A course may require multiple prerequisites.</w:t>
      </w:r>
      <w:r>
        <w:rPr>
          <w:rFonts w:hint="default" w:ascii="Arial" w:hAnsi="Arial" w:cs="Arial"/>
          <w:rtl w:val="0"/>
        </w:rPr>
        <w:br w:type="textWrapping"/>
      </w:r>
    </w:p>
    <w:p w14:paraId="00000178">
      <w:pPr>
        <w:numPr>
          <w:ilvl w:val="0"/>
          <w:numId w:val="14"/>
        </w:numPr>
        <w:spacing w:before="0" w:beforeAutospacing="0" w:after="0" w:afterAutospacing="0"/>
        <w:ind w:left="720" w:hanging="360"/>
        <w:rPr>
          <w:rFonts w:hint="default" w:ascii="Arial" w:hAnsi="Arial" w:cs="Arial"/>
        </w:rPr>
      </w:pPr>
      <w:r>
        <w:rPr>
          <w:rFonts w:hint="default" w:ascii="Arial" w:hAnsi="Arial" w:cs="Arial"/>
          <w:rtl w:val="0"/>
        </w:rPr>
        <w:t>Prerequisites may evolve into more complex validation rules (e.g., minimum grade).</w:t>
      </w:r>
      <w:r>
        <w:rPr>
          <w:rFonts w:hint="default" w:ascii="Arial" w:hAnsi="Arial" w:cs="Arial"/>
          <w:rtl w:val="0"/>
        </w:rPr>
        <w:br w:type="textWrapping"/>
      </w:r>
    </w:p>
    <w:p w14:paraId="00000179">
      <w:pPr>
        <w:numPr>
          <w:ilvl w:val="0"/>
          <w:numId w:val="14"/>
        </w:numPr>
        <w:spacing w:before="0" w:beforeAutospacing="0" w:after="240"/>
        <w:ind w:left="720" w:hanging="360"/>
        <w:rPr>
          <w:rFonts w:hint="default" w:ascii="Arial" w:hAnsi="Arial" w:cs="Arial"/>
        </w:rPr>
      </w:pPr>
      <w:r>
        <w:rPr>
          <w:rFonts w:hint="default" w:ascii="Arial" w:hAnsi="Arial" w:cs="Arial"/>
          <w:rtl w:val="0"/>
        </w:rPr>
        <w:t>This design supports extension and improves flexibility.</w:t>
      </w:r>
    </w:p>
    <w:p w14:paraId="0000017A">
      <w:pPr>
        <w:spacing w:before="240" w:after="240"/>
        <w:rPr>
          <w:rFonts w:hint="default" w:ascii="Arial" w:hAnsi="Arial" w:cs="Arial"/>
        </w:rPr>
      </w:pPr>
      <w:r>
        <w:rPr>
          <w:rFonts w:hint="default" w:ascii="Arial" w:hAnsi="Arial" w:cs="Arial"/>
          <w:rtl w:val="0"/>
        </w:rPr>
        <w:t>This follows the OO principle of "anticipating change."</w:t>
      </w:r>
    </w:p>
    <w:p w14:paraId="0000017B">
      <w:pPr>
        <w:spacing w:before="240" w:after="240"/>
        <w:rPr>
          <w:rFonts w:hint="default" w:ascii="Arial" w:hAnsi="Arial" w:cs="Arial"/>
        </w:rPr>
      </w:pPr>
    </w:p>
    <w:p w14:paraId="0000017C">
      <w:pPr>
        <w:pStyle w:val="4"/>
        <w:spacing w:before="280" w:after="80" w:line="312" w:lineRule="auto"/>
        <w:jc w:val="left"/>
        <w:rPr>
          <w:rFonts w:hint="default" w:ascii="Arial" w:hAnsi="Arial" w:cs="Arial"/>
          <w:color w:val="666666"/>
          <w:sz w:val="26"/>
          <w:szCs w:val="26"/>
        </w:rPr>
      </w:pPr>
      <w:bookmarkStart w:id="73" w:name="_eeb754n5fwz7" w:colFirst="0" w:colLast="0"/>
      <w:bookmarkEnd w:id="73"/>
      <w:r>
        <w:rPr>
          <w:rFonts w:hint="default" w:ascii="Arial" w:hAnsi="Arial" w:cs="Arial"/>
          <w:color w:val="666666"/>
          <w:sz w:val="26"/>
          <w:szCs w:val="26"/>
          <w:rtl w:val="0"/>
        </w:rPr>
        <w:t>7. Semester as a Separate Class</w:t>
      </w:r>
    </w:p>
    <w:p w14:paraId="0000017D">
      <w:pPr>
        <w:spacing w:before="240" w:after="240"/>
        <w:rPr>
          <w:rFonts w:hint="default" w:ascii="Arial" w:hAnsi="Arial" w:cs="Arial"/>
        </w:rPr>
      </w:pPr>
      <w:r>
        <w:rPr>
          <w:rFonts w:hint="default" w:ascii="Arial" w:hAnsi="Arial" w:cs="Arial"/>
          <w:rtl w:val="0"/>
        </w:rPr>
        <w:t xml:space="preserve">The </w:t>
      </w:r>
      <w:r>
        <w:rPr>
          <w:rFonts w:hint="default" w:ascii="Arial" w:hAnsi="Arial" w:cs="Arial"/>
          <w:b/>
          <w:bCs/>
          <w:rtl w:val="0"/>
        </w:rPr>
        <w:t>Semester</w:t>
      </w:r>
      <w:r>
        <w:rPr>
          <w:rFonts w:hint="default" w:ascii="Arial" w:hAnsi="Arial" w:cs="Arial"/>
          <w:rtl w:val="0"/>
        </w:rPr>
        <w:t xml:space="preserve"> class exists to:</w:t>
      </w:r>
    </w:p>
    <w:p w14:paraId="0000017E">
      <w:pPr>
        <w:numPr>
          <w:ilvl w:val="0"/>
          <w:numId w:val="15"/>
        </w:numPr>
        <w:spacing w:before="240" w:after="0" w:afterAutospacing="0"/>
        <w:ind w:left="720" w:hanging="360"/>
        <w:rPr>
          <w:rFonts w:hint="default" w:ascii="Arial" w:hAnsi="Arial" w:cs="Arial"/>
        </w:rPr>
      </w:pPr>
      <w:r>
        <w:rPr>
          <w:rFonts w:hint="default" w:ascii="Arial" w:hAnsi="Arial" w:cs="Arial"/>
          <w:rtl w:val="0"/>
        </w:rPr>
        <w:t>Assign courses to academic terms</w:t>
      </w:r>
      <w:r>
        <w:rPr>
          <w:rFonts w:hint="default" w:ascii="Arial" w:hAnsi="Arial" w:cs="Arial"/>
          <w:rtl w:val="0"/>
        </w:rPr>
        <w:br w:type="textWrapping"/>
      </w:r>
    </w:p>
    <w:p w14:paraId="0000017F">
      <w:pPr>
        <w:numPr>
          <w:ilvl w:val="0"/>
          <w:numId w:val="15"/>
        </w:numPr>
        <w:spacing w:before="0" w:beforeAutospacing="0" w:after="0" w:afterAutospacing="0"/>
        <w:ind w:left="720" w:hanging="360"/>
        <w:rPr>
          <w:rFonts w:hint="default" w:ascii="Arial" w:hAnsi="Arial" w:cs="Arial"/>
        </w:rPr>
      </w:pPr>
      <w:r>
        <w:rPr>
          <w:rFonts w:hint="default" w:ascii="Arial" w:hAnsi="Arial" w:cs="Arial"/>
          <w:rtl w:val="0"/>
        </w:rPr>
        <w:t>Support future features such as overlapping semesters</w:t>
      </w:r>
      <w:r>
        <w:rPr>
          <w:rFonts w:hint="default" w:ascii="Arial" w:hAnsi="Arial" w:cs="Arial"/>
          <w:rtl w:val="0"/>
        </w:rPr>
        <w:br w:type="textWrapping"/>
      </w:r>
    </w:p>
    <w:p w14:paraId="00000180">
      <w:pPr>
        <w:numPr>
          <w:ilvl w:val="0"/>
          <w:numId w:val="15"/>
        </w:numPr>
        <w:spacing w:before="0" w:beforeAutospacing="0" w:after="0" w:afterAutospacing="0"/>
        <w:ind w:left="720" w:hanging="360"/>
        <w:rPr>
          <w:rFonts w:hint="default" w:ascii="Arial" w:hAnsi="Arial" w:cs="Arial"/>
        </w:rPr>
      </w:pPr>
      <w:r>
        <w:rPr>
          <w:rFonts w:hint="default" w:ascii="Arial" w:hAnsi="Arial" w:cs="Arial"/>
          <w:rtl w:val="0"/>
        </w:rPr>
        <w:t>Enable filtering courses by semester</w:t>
      </w:r>
      <w:r>
        <w:rPr>
          <w:rFonts w:hint="default" w:ascii="Arial" w:hAnsi="Arial" w:cs="Arial"/>
          <w:rtl w:val="0"/>
        </w:rPr>
        <w:br w:type="textWrapping"/>
      </w:r>
    </w:p>
    <w:p w14:paraId="00000181">
      <w:pPr>
        <w:numPr>
          <w:ilvl w:val="0"/>
          <w:numId w:val="15"/>
        </w:numPr>
        <w:spacing w:before="0" w:beforeAutospacing="0" w:after="240"/>
        <w:ind w:left="720" w:hanging="360"/>
        <w:rPr>
          <w:rFonts w:hint="default" w:ascii="Arial" w:hAnsi="Arial" w:cs="Arial"/>
        </w:rPr>
      </w:pPr>
      <w:r>
        <w:rPr>
          <w:rFonts w:hint="default" w:ascii="Arial" w:hAnsi="Arial" w:cs="Arial"/>
          <w:rtl w:val="0"/>
        </w:rPr>
        <w:t>Facilitate future reporting requirements</w:t>
      </w:r>
    </w:p>
    <w:p w14:paraId="00000182">
      <w:pPr>
        <w:spacing w:before="240" w:after="240"/>
        <w:rPr>
          <w:rFonts w:hint="default" w:ascii="Arial" w:hAnsi="Arial" w:cs="Arial"/>
        </w:rPr>
      </w:pPr>
      <w:r>
        <w:rPr>
          <w:rFonts w:hint="default" w:ascii="Arial" w:hAnsi="Arial" w:cs="Arial"/>
          <w:rtl w:val="0"/>
        </w:rPr>
        <w:t>This makes the model more future-proof.</w:t>
      </w:r>
    </w:p>
    <w:p w14:paraId="00000183">
      <w:pPr>
        <w:spacing w:before="240" w:after="240"/>
        <w:rPr>
          <w:rFonts w:hint="default" w:ascii="Arial" w:hAnsi="Arial" w:cs="Arial"/>
        </w:rPr>
      </w:pPr>
    </w:p>
    <w:p w14:paraId="00000184">
      <w:pPr>
        <w:pStyle w:val="4"/>
        <w:spacing w:before="280" w:after="80" w:line="312" w:lineRule="auto"/>
        <w:jc w:val="left"/>
        <w:rPr>
          <w:rFonts w:hint="default" w:ascii="Arial" w:hAnsi="Arial" w:cs="Arial"/>
          <w:color w:val="666666"/>
          <w:sz w:val="26"/>
          <w:szCs w:val="26"/>
        </w:rPr>
      </w:pPr>
      <w:bookmarkStart w:id="74" w:name="_9wp6ouhgpzqm" w:colFirst="0" w:colLast="0"/>
      <w:bookmarkEnd w:id="74"/>
      <w:r>
        <w:rPr>
          <w:rFonts w:hint="default" w:ascii="Arial" w:hAnsi="Arial" w:cs="Arial"/>
          <w:color w:val="666666"/>
          <w:sz w:val="26"/>
          <w:szCs w:val="26"/>
          <w:rtl w:val="0"/>
        </w:rPr>
        <w:t>8. Notification Added for Confirmation &amp; Feedback</w:t>
      </w:r>
    </w:p>
    <w:p w14:paraId="00000185">
      <w:pPr>
        <w:spacing w:before="240" w:after="240"/>
        <w:rPr>
          <w:rFonts w:hint="default" w:ascii="Arial" w:hAnsi="Arial" w:cs="Arial"/>
        </w:rPr>
      </w:pPr>
      <w:r>
        <w:rPr>
          <w:rFonts w:hint="default" w:ascii="Arial" w:hAnsi="Arial" w:cs="Arial"/>
          <w:rtl w:val="0"/>
        </w:rPr>
        <w:t>Notifications are used for essential user feedback:</w:t>
      </w:r>
    </w:p>
    <w:p w14:paraId="00000186">
      <w:pPr>
        <w:numPr>
          <w:ilvl w:val="0"/>
          <w:numId w:val="16"/>
        </w:numPr>
        <w:spacing w:before="240" w:after="0" w:afterAutospacing="0"/>
        <w:ind w:left="720" w:hanging="360"/>
        <w:rPr>
          <w:rFonts w:hint="default" w:ascii="Arial" w:hAnsi="Arial" w:cs="Arial"/>
        </w:rPr>
      </w:pPr>
      <w:r>
        <w:rPr>
          <w:rFonts w:hint="default" w:ascii="Arial" w:hAnsi="Arial" w:cs="Arial"/>
          <w:rtl w:val="0"/>
        </w:rPr>
        <w:t>Successful registration</w:t>
      </w:r>
      <w:r>
        <w:rPr>
          <w:rFonts w:hint="default" w:ascii="Arial" w:hAnsi="Arial" w:cs="Arial"/>
          <w:rtl w:val="0"/>
        </w:rPr>
        <w:br w:type="textWrapping"/>
      </w:r>
    </w:p>
    <w:p w14:paraId="00000187">
      <w:pPr>
        <w:numPr>
          <w:ilvl w:val="0"/>
          <w:numId w:val="16"/>
        </w:numPr>
        <w:spacing w:before="0" w:beforeAutospacing="0" w:after="0" w:afterAutospacing="0"/>
        <w:ind w:left="720" w:hanging="360"/>
        <w:rPr>
          <w:rFonts w:hint="default" w:ascii="Arial" w:hAnsi="Arial" w:cs="Arial"/>
        </w:rPr>
      </w:pPr>
      <w:r>
        <w:rPr>
          <w:rFonts w:hint="default" w:ascii="Arial" w:hAnsi="Arial" w:cs="Arial"/>
          <w:rtl w:val="0"/>
        </w:rPr>
        <w:t>Failed registration</w:t>
      </w:r>
      <w:r>
        <w:rPr>
          <w:rFonts w:hint="default" w:ascii="Arial" w:hAnsi="Arial" w:cs="Arial"/>
          <w:rtl w:val="0"/>
        </w:rPr>
        <w:br w:type="textWrapping"/>
      </w:r>
    </w:p>
    <w:p w14:paraId="00000188">
      <w:pPr>
        <w:numPr>
          <w:ilvl w:val="0"/>
          <w:numId w:val="16"/>
        </w:numPr>
        <w:spacing w:before="0" w:beforeAutospacing="0" w:after="0" w:afterAutospacing="0"/>
        <w:ind w:left="720" w:hanging="360"/>
        <w:rPr>
          <w:rFonts w:hint="default" w:ascii="Arial" w:hAnsi="Arial" w:cs="Arial"/>
        </w:rPr>
      </w:pPr>
      <w:r>
        <w:rPr>
          <w:rFonts w:hint="default" w:ascii="Arial" w:hAnsi="Arial" w:cs="Arial"/>
          <w:rtl w:val="0"/>
        </w:rPr>
        <w:t>Drop confirmations</w:t>
      </w:r>
      <w:r>
        <w:rPr>
          <w:rFonts w:hint="default" w:ascii="Arial" w:hAnsi="Arial" w:cs="Arial"/>
          <w:rtl w:val="0"/>
        </w:rPr>
        <w:br w:type="textWrapping"/>
      </w:r>
    </w:p>
    <w:p w14:paraId="00000189">
      <w:pPr>
        <w:numPr>
          <w:ilvl w:val="0"/>
          <w:numId w:val="16"/>
        </w:numPr>
        <w:spacing w:before="0" w:beforeAutospacing="0" w:after="240"/>
        <w:ind w:left="720" w:hanging="360"/>
        <w:rPr>
          <w:rFonts w:hint="default" w:ascii="Arial" w:hAnsi="Arial" w:cs="Arial"/>
        </w:rPr>
      </w:pPr>
      <w:r>
        <w:rPr>
          <w:rFonts w:hint="default" w:ascii="Arial" w:hAnsi="Arial" w:cs="Arial"/>
          <w:rtl w:val="0"/>
        </w:rPr>
        <w:t>Administrative updates</w:t>
      </w:r>
    </w:p>
    <w:p w14:paraId="0000018A">
      <w:pPr>
        <w:spacing w:before="240" w:after="240"/>
        <w:rPr>
          <w:rFonts w:hint="default" w:ascii="Arial" w:hAnsi="Arial" w:cs="Arial"/>
        </w:rPr>
      </w:pPr>
      <w:r>
        <w:rPr>
          <w:rFonts w:hint="default" w:ascii="Arial" w:hAnsi="Arial" w:cs="Arial"/>
          <w:rtl w:val="0"/>
        </w:rPr>
        <w:t xml:space="preserve">Having a dedicated </w:t>
      </w:r>
      <w:r>
        <w:rPr>
          <w:rFonts w:hint="default" w:ascii="Arial" w:hAnsi="Arial" w:cs="Arial"/>
          <w:b/>
          <w:bCs/>
          <w:rtl w:val="0"/>
        </w:rPr>
        <w:t>Notification</w:t>
      </w:r>
      <w:r>
        <w:rPr>
          <w:rFonts w:hint="default" w:ascii="Arial" w:hAnsi="Arial" w:cs="Arial"/>
          <w:rtl w:val="0"/>
        </w:rPr>
        <w:t xml:space="preserve"> class allows:</w:t>
      </w:r>
    </w:p>
    <w:p w14:paraId="0000018B">
      <w:pPr>
        <w:numPr>
          <w:ilvl w:val="0"/>
          <w:numId w:val="17"/>
        </w:numPr>
        <w:spacing w:before="240" w:after="0" w:afterAutospacing="0"/>
        <w:ind w:left="720" w:hanging="360"/>
        <w:rPr>
          <w:rFonts w:hint="default" w:ascii="Arial" w:hAnsi="Arial" w:cs="Arial"/>
        </w:rPr>
      </w:pPr>
      <w:r>
        <w:rPr>
          <w:rFonts w:hint="default" w:ascii="Arial" w:hAnsi="Arial" w:cs="Arial"/>
          <w:rtl w:val="0"/>
        </w:rPr>
        <w:t>Logging messages</w:t>
      </w:r>
      <w:r>
        <w:rPr>
          <w:rFonts w:hint="default" w:ascii="Arial" w:hAnsi="Arial" w:cs="Arial"/>
          <w:rtl w:val="0"/>
        </w:rPr>
        <w:br w:type="textWrapping"/>
      </w:r>
    </w:p>
    <w:p w14:paraId="0000018C">
      <w:pPr>
        <w:numPr>
          <w:ilvl w:val="0"/>
          <w:numId w:val="17"/>
        </w:numPr>
        <w:spacing w:before="0" w:beforeAutospacing="0" w:after="0" w:afterAutospacing="0"/>
        <w:ind w:left="720" w:hanging="360"/>
        <w:rPr>
          <w:rFonts w:hint="default" w:ascii="Arial" w:hAnsi="Arial" w:cs="Arial"/>
        </w:rPr>
      </w:pPr>
      <w:r>
        <w:rPr>
          <w:rFonts w:hint="default" w:ascii="Arial" w:hAnsi="Arial" w:cs="Arial"/>
          <w:rtl w:val="0"/>
        </w:rPr>
        <w:t>Categorizing message types</w:t>
      </w:r>
      <w:r>
        <w:rPr>
          <w:rFonts w:hint="default" w:ascii="Arial" w:hAnsi="Arial" w:cs="Arial"/>
          <w:rtl w:val="0"/>
        </w:rPr>
        <w:br w:type="textWrapping"/>
      </w:r>
    </w:p>
    <w:p w14:paraId="0000018D">
      <w:pPr>
        <w:numPr>
          <w:ilvl w:val="0"/>
          <w:numId w:val="17"/>
        </w:numPr>
        <w:spacing w:before="0" w:beforeAutospacing="0" w:after="240"/>
        <w:ind w:left="720" w:hanging="360"/>
        <w:rPr>
          <w:rFonts w:hint="default" w:ascii="Arial" w:hAnsi="Arial" w:cs="Arial"/>
        </w:rPr>
      </w:pPr>
      <w:r>
        <w:rPr>
          <w:rFonts w:hint="default" w:ascii="Arial" w:hAnsi="Arial" w:cs="Arial"/>
          <w:rtl w:val="0"/>
        </w:rPr>
        <w:t>Future expansion (email/SMS)</w:t>
      </w:r>
      <w:r>
        <w:rPr>
          <w:rFonts w:hint="default" w:ascii="Arial" w:hAnsi="Arial" w:cs="Arial"/>
          <w:rtl w:val="0"/>
        </w:rPr>
        <w:br w:type="textWrapping"/>
      </w:r>
    </w:p>
    <w:p w14:paraId="0000018E">
      <w:pPr>
        <w:spacing w:before="240" w:after="240"/>
        <w:rPr>
          <w:rFonts w:hint="default" w:ascii="Arial" w:hAnsi="Arial" w:cs="Arial"/>
        </w:rPr>
      </w:pPr>
    </w:p>
    <w:p w14:paraId="0000018F">
      <w:pPr>
        <w:pStyle w:val="4"/>
        <w:spacing w:before="280" w:after="80" w:line="312" w:lineRule="auto"/>
        <w:jc w:val="left"/>
        <w:rPr>
          <w:rFonts w:hint="default" w:ascii="Arial" w:hAnsi="Arial" w:cs="Arial"/>
          <w:color w:val="666666"/>
          <w:sz w:val="26"/>
          <w:szCs w:val="26"/>
        </w:rPr>
      </w:pPr>
      <w:bookmarkStart w:id="75" w:name="_st8gbpmaarvp" w:colFirst="0" w:colLast="0"/>
      <w:bookmarkEnd w:id="75"/>
      <w:r>
        <w:rPr>
          <w:rFonts w:hint="default" w:ascii="Arial" w:hAnsi="Arial" w:cs="Arial"/>
          <w:color w:val="666666"/>
          <w:sz w:val="26"/>
          <w:szCs w:val="26"/>
          <w:rtl w:val="0"/>
        </w:rPr>
        <w:t>9. Clear Separation of Responsibilities</w:t>
      </w:r>
    </w:p>
    <w:p w14:paraId="00000190">
      <w:pPr>
        <w:spacing w:before="240" w:after="240"/>
        <w:rPr>
          <w:rFonts w:hint="default" w:ascii="Arial" w:hAnsi="Arial" w:cs="Arial"/>
        </w:rPr>
      </w:pPr>
      <w:r>
        <w:rPr>
          <w:rFonts w:hint="default" w:ascii="Arial" w:hAnsi="Arial" w:cs="Arial"/>
          <w:rtl w:val="0"/>
        </w:rPr>
        <w:t>The model reflects proper OO separation:</w:t>
      </w:r>
    </w:p>
    <w:p w14:paraId="00000191">
      <w:pPr>
        <w:numPr>
          <w:ilvl w:val="0"/>
          <w:numId w:val="18"/>
        </w:numPr>
        <w:spacing w:before="240" w:after="0" w:afterAutospacing="0"/>
        <w:ind w:left="720" w:hanging="360"/>
        <w:rPr>
          <w:rFonts w:hint="default" w:ascii="Arial" w:hAnsi="Arial" w:cs="Arial"/>
        </w:rPr>
      </w:pPr>
      <w:r>
        <w:rPr>
          <w:rFonts w:hint="default" w:ascii="Arial" w:hAnsi="Arial" w:cs="Arial"/>
          <w:b/>
          <w:bCs/>
          <w:rtl w:val="0"/>
        </w:rPr>
        <w:t>Course</w:t>
      </w:r>
      <w:r>
        <w:rPr>
          <w:rFonts w:hint="default" w:ascii="Arial" w:hAnsi="Arial" w:cs="Arial"/>
          <w:rtl w:val="0"/>
        </w:rPr>
        <w:t xml:space="preserve"> handles academic content and capacity</w:t>
      </w:r>
      <w:r>
        <w:rPr>
          <w:rFonts w:hint="default" w:ascii="Arial" w:hAnsi="Arial" w:cs="Arial"/>
          <w:rtl w:val="0"/>
        </w:rPr>
        <w:br w:type="textWrapping"/>
      </w:r>
    </w:p>
    <w:p w14:paraId="00000192">
      <w:pPr>
        <w:numPr>
          <w:ilvl w:val="0"/>
          <w:numId w:val="18"/>
        </w:numPr>
        <w:spacing w:before="0" w:beforeAutospacing="0" w:after="0" w:afterAutospacing="0"/>
        <w:ind w:left="720" w:hanging="360"/>
        <w:rPr>
          <w:rFonts w:hint="default" w:ascii="Arial" w:hAnsi="Arial" w:cs="Arial"/>
        </w:rPr>
      </w:pPr>
      <w:r>
        <w:rPr>
          <w:rFonts w:hint="default" w:ascii="Arial" w:hAnsi="Arial" w:cs="Arial"/>
          <w:b/>
          <w:bCs/>
          <w:rtl w:val="0"/>
        </w:rPr>
        <w:t>Registration</w:t>
      </w:r>
      <w:r>
        <w:rPr>
          <w:rFonts w:hint="default" w:ascii="Arial" w:hAnsi="Arial" w:cs="Arial"/>
          <w:rtl w:val="0"/>
        </w:rPr>
        <w:t xml:space="preserve"> handles enrollment linking</w:t>
      </w:r>
      <w:r>
        <w:rPr>
          <w:rFonts w:hint="default" w:ascii="Arial" w:hAnsi="Arial" w:cs="Arial"/>
          <w:rtl w:val="0"/>
        </w:rPr>
        <w:br w:type="textWrapping"/>
      </w:r>
    </w:p>
    <w:p w14:paraId="00000193">
      <w:pPr>
        <w:numPr>
          <w:ilvl w:val="0"/>
          <w:numId w:val="18"/>
        </w:numPr>
        <w:spacing w:before="0" w:beforeAutospacing="0" w:after="0" w:afterAutospacing="0"/>
        <w:ind w:left="720" w:hanging="360"/>
        <w:rPr>
          <w:rFonts w:hint="default" w:ascii="Arial" w:hAnsi="Arial" w:cs="Arial"/>
        </w:rPr>
      </w:pPr>
      <w:r>
        <w:rPr>
          <w:rFonts w:hint="default" w:ascii="Arial" w:hAnsi="Arial" w:cs="Arial"/>
          <w:b/>
          <w:bCs/>
          <w:rtl w:val="0"/>
        </w:rPr>
        <w:t>Schedule</w:t>
      </w:r>
      <w:r>
        <w:rPr>
          <w:rFonts w:hint="default" w:ascii="Arial" w:hAnsi="Arial" w:cs="Arial"/>
          <w:rtl w:val="0"/>
        </w:rPr>
        <w:t xml:space="preserve"> manages weekly structure</w:t>
      </w:r>
      <w:r>
        <w:rPr>
          <w:rFonts w:hint="default" w:ascii="Arial" w:hAnsi="Arial" w:cs="Arial"/>
          <w:rtl w:val="0"/>
        </w:rPr>
        <w:br w:type="textWrapping"/>
      </w:r>
    </w:p>
    <w:p w14:paraId="00000194">
      <w:pPr>
        <w:numPr>
          <w:ilvl w:val="0"/>
          <w:numId w:val="18"/>
        </w:numPr>
        <w:spacing w:before="0" w:beforeAutospacing="0" w:after="0" w:afterAutospacing="0"/>
        <w:ind w:left="720" w:hanging="360"/>
        <w:rPr>
          <w:rFonts w:hint="default" w:ascii="Arial" w:hAnsi="Arial" w:cs="Arial"/>
        </w:rPr>
      </w:pPr>
      <w:r>
        <w:rPr>
          <w:rFonts w:hint="default" w:ascii="Arial" w:hAnsi="Arial" w:cs="Arial"/>
          <w:b/>
          <w:bCs/>
          <w:rtl w:val="0"/>
        </w:rPr>
        <w:t>Notification</w:t>
      </w:r>
      <w:r>
        <w:rPr>
          <w:rFonts w:hint="default" w:ascii="Arial" w:hAnsi="Arial" w:cs="Arial"/>
          <w:rtl w:val="0"/>
        </w:rPr>
        <w:t xml:space="preserve"> handles system messages</w:t>
      </w:r>
      <w:r>
        <w:rPr>
          <w:rFonts w:hint="default" w:ascii="Arial" w:hAnsi="Arial" w:cs="Arial"/>
          <w:rtl w:val="0"/>
        </w:rPr>
        <w:br w:type="textWrapping"/>
      </w:r>
    </w:p>
    <w:p w14:paraId="00000195">
      <w:pPr>
        <w:numPr>
          <w:ilvl w:val="0"/>
          <w:numId w:val="18"/>
        </w:numPr>
        <w:spacing w:before="0" w:beforeAutospacing="0" w:after="240"/>
        <w:ind w:left="720" w:hanging="360"/>
        <w:rPr>
          <w:rFonts w:hint="default" w:ascii="Arial" w:hAnsi="Arial" w:cs="Arial"/>
        </w:rPr>
      </w:pPr>
      <w:r>
        <w:rPr>
          <w:rFonts w:hint="default" w:ascii="Arial" w:hAnsi="Arial" w:cs="Arial"/>
          <w:b/>
          <w:bCs/>
          <w:rtl w:val="0"/>
        </w:rPr>
        <w:t>UserAccount</w:t>
      </w:r>
      <w:r>
        <w:rPr>
          <w:rFonts w:hint="default" w:ascii="Arial" w:hAnsi="Arial" w:cs="Arial"/>
          <w:rtl w:val="0"/>
        </w:rPr>
        <w:t xml:space="preserve"> hierarchy manages user roles</w:t>
      </w:r>
    </w:p>
    <w:p w14:paraId="00000196">
      <w:pPr>
        <w:spacing w:before="240" w:after="240"/>
        <w:rPr>
          <w:rFonts w:hint="default" w:ascii="Arial" w:hAnsi="Arial" w:cs="Arial"/>
        </w:rPr>
      </w:pPr>
      <w:r>
        <w:rPr>
          <w:rFonts w:hint="default" w:ascii="Arial" w:hAnsi="Arial" w:cs="Arial"/>
          <w:rtl w:val="0"/>
        </w:rPr>
        <w:t>This separation improves readability, maintainability, and modularity.</w:t>
      </w:r>
    </w:p>
    <w:p w14:paraId="00000197">
      <w:pPr>
        <w:spacing w:before="240" w:after="240"/>
        <w:rPr>
          <w:rFonts w:hint="default" w:ascii="Arial" w:hAnsi="Arial" w:cs="Arial"/>
        </w:rPr>
      </w:pPr>
    </w:p>
    <w:p w14:paraId="00000198">
      <w:pPr>
        <w:pStyle w:val="4"/>
        <w:spacing w:before="280" w:after="80" w:line="312" w:lineRule="auto"/>
        <w:jc w:val="left"/>
        <w:rPr>
          <w:rFonts w:hint="default" w:ascii="Arial" w:hAnsi="Arial" w:cs="Arial"/>
          <w:color w:val="666666"/>
          <w:sz w:val="26"/>
          <w:szCs w:val="26"/>
        </w:rPr>
      </w:pPr>
      <w:bookmarkStart w:id="76" w:name="_mdumbqsv1fg6" w:colFirst="0" w:colLast="0"/>
      <w:bookmarkEnd w:id="76"/>
      <w:r>
        <w:rPr>
          <w:rFonts w:hint="default" w:ascii="Arial" w:hAnsi="Arial" w:cs="Arial"/>
          <w:color w:val="666666"/>
          <w:sz w:val="26"/>
          <w:szCs w:val="26"/>
          <w:rtl w:val="0"/>
        </w:rPr>
        <w:t>10. Avoiding Premature Design Complexity</w:t>
      </w:r>
    </w:p>
    <w:p w14:paraId="00000199">
      <w:pPr>
        <w:spacing w:before="240" w:after="240"/>
        <w:rPr>
          <w:rFonts w:hint="default" w:ascii="Arial" w:hAnsi="Arial" w:cs="Arial"/>
        </w:rPr>
      </w:pPr>
      <w:r>
        <w:rPr>
          <w:rFonts w:hint="default" w:ascii="Arial" w:hAnsi="Arial" w:cs="Arial"/>
          <w:rtl w:val="0"/>
        </w:rPr>
        <w:t>Phase 2 focuses on analysis-level modeling:</w:t>
      </w:r>
    </w:p>
    <w:p w14:paraId="0000019A">
      <w:pPr>
        <w:numPr>
          <w:ilvl w:val="0"/>
          <w:numId w:val="19"/>
        </w:numPr>
        <w:spacing w:before="240" w:after="0" w:afterAutospacing="0"/>
        <w:ind w:left="720" w:hanging="360"/>
        <w:rPr>
          <w:rFonts w:hint="default" w:ascii="Arial" w:hAnsi="Arial" w:cs="Arial"/>
        </w:rPr>
      </w:pPr>
      <w:r>
        <w:rPr>
          <w:rFonts w:hint="default" w:ascii="Arial" w:hAnsi="Arial" w:cs="Arial"/>
          <w:rtl w:val="0"/>
        </w:rPr>
        <w:t>Minimal attributes</w:t>
      </w:r>
      <w:r>
        <w:rPr>
          <w:rFonts w:hint="default" w:ascii="Arial" w:hAnsi="Arial" w:cs="Arial"/>
          <w:rtl w:val="0"/>
        </w:rPr>
        <w:br w:type="textWrapping"/>
      </w:r>
    </w:p>
    <w:p w14:paraId="0000019B">
      <w:pPr>
        <w:numPr>
          <w:ilvl w:val="0"/>
          <w:numId w:val="19"/>
        </w:numPr>
        <w:spacing w:before="0" w:beforeAutospacing="0" w:after="0" w:afterAutospacing="0"/>
        <w:ind w:left="720" w:hanging="360"/>
        <w:rPr>
          <w:rFonts w:hint="default" w:ascii="Arial" w:hAnsi="Arial" w:cs="Arial"/>
        </w:rPr>
      </w:pPr>
      <w:r>
        <w:rPr>
          <w:rFonts w:hint="default" w:ascii="Arial" w:hAnsi="Arial" w:cs="Arial"/>
          <w:rtl w:val="0"/>
        </w:rPr>
        <w:t>No data types unless necessary</w:t>
      </w:r>
      <w:r>
        <w:rPr>
          <w:rFonts w:hint="default" w:ascii="Arial" w:hAnsi="Arial" w:cs="Arial"/>
          <w:rtl w:val="0"/>
        </w:rPr>
        <w:br w:type="textWrapping"/>
      </w:r>
    </w:p>
    <w:p w14:paraId="0000019C">
      <w:pPr>
        <w:numPr>
          <w:ilvl w:val="0"/>
          <w:numId w:val="19"/>
        </w:numPr>
        <w:spacing w:before="0" w:beforeAutospacing="0" w:after="0" w:afterAutospacing="0"/>
        <w:ind w:left="720" w:hanging="360"/>
        <w:rPr>
          <w:rFonts w:hint="default" w:ascii="Arial" w:hAnsi="Arial" w:cs="Arial"/>
        </w:rPr>
      </w:pPr>
      <w:r>
        <w:rPr>
          <w:rFonts w:hint="default" w:ascii="Arial" w:hAnsi="Arial" w:cs="Arial"/>
          <w:rtl w:val="0"/>
        </w:rPr>
        <w:t>No method bodies</w:t>
      </w:r>
      <w:r>
        <w:rPr>
          <w:rFonts w:hint="default" w:ascii="Arial" w:hAnsi="Arial" w:cs="Arial"/>
          <w:rtl w:val="0"/>
        </w:rPr>
        <w:br w:type="textWrapping"/>
      </w:r>
    </w:p>
    <w:p w14:paraId="0000019D">
      <w:pPr>
        <w:numPr>
          <w:ilvl w:val="0"/>
          <w:numId w:val="19"/>
        </w:numPr>
        <w:spacing w:before="0" w:beforeAutospacing="0" w:after="240"/>
        <w:ind w:left="720" w:hanging="360"/>
        <w:rPr>
          <w:rFonts w:hint="default" w:ascii="Arial" w:hAnsi="Arial" w:cs="Arial"/>
        </w:rPr>
      </w:pPr>
      <w:r>
        <w:rPr>
          <w:rFonts w:hint="default" w:ascii="Arial" w:hAnsi="Arial" w:cs="Arial"/>
          <w:rtl w:val="0"/>
        </w:rPr>
        <w:t>Focus on conceptual understanding</w:t>
      </w:r>
    </w:p>
    <w:p w14:paraId="0000019E">
      <w:pPr>
        <w:spacing w:before="240" w:after="240"/>
        <w:rPr>
          <w:rFonts w:hint="default" w:ascii="Arial" w:hAnsi="Arial" w:cs="Arial"/>
        </w:rPr>
      </w:pPr>
      <w:r>
        <w:rPr>
          <w:rFonts w:hint="default" w:ascii="Arial" w:hAnsi="Arial" w:cs="Arial"/>
          <w:rtl w:val="0"/>
        </w:rPr>
        <w:t>This aligns strictly with UML analysis principles and avoids mixing design-level decisions prematurely.</w:t>
      </w:r>
    </w:p>
    <w:p w14:paraId="0000019F">
      <w:pPr>
        <w:spacing w:before="240" w:after="240"/>
        <w:ind w:left="0" w:firstLine="0"/>
        <w:rPr>
          <w:rFonts w:hint="default" w:ascii="Arial" w:hAnsi="Arial" w:cs="Arial"/>
          <w:b/>
          <w:bCs/>
        </w:rPr>
      </w:pPr>
    </w:p>
    <w:p w14:paraId="000001A0">
      <w:pPr>
        <w:rPr>
          <w:rFonts w:hint="default" w:ascii="Arial" w:hAnsi="Arial" w:cs="Arial"/>
          <w:b/>
          <w:bCs/>
          <w:color w:val="B45F06"/>
          <w:sz w:val="34"/>
          <w:szCs w:val="34"/>
        </w:rPr>
      </w:pPr>
    </w:p>
    <w:p w14:paraId="000001A1">
      <w:pPr>
        <w:spacing w:before="240" w:after="240"/>
        <w:ind w:left="0" w:firstLine="0"/>
        <w:rPr>
          <w:rFonts w:hint="default" w:ascii="Arial" w:hAnsi="Arial" w:cs="Arial"/>
        </w:rPr>
      </w:pPr>
    </w:p>
    <w:p w14:paraId="000001A2">
      <w:pPr>
        <w:rPr>
          <w:rFonts w:hint="default" w:ascii="Arial" w:hAnsi="Arial" w:cs="Arial"/>
        </w:rPr>
      </w:pPr>
    </w:p>
    <w:p w14:paraId="000001A3">
      <w:pPr>
        <w:pStyle w:val="3"/>
        <w:spacing w:before="360" w:after="80" w:line="312" w:lineRule="auto"/>
        <w:rPr>
          <w:rFonts w:hint="default" w:ascii="Arial" w:hAnsi="Arial" w:cs="Arial"/>
          <w:b/>
          <w:bCs/>
          <w:color w:val="B45F06"/>
          <w:sz w:val="34"/>
          <w:szCs w:val="34"/>
        </w:rPr>
      </w:pPr>
      <w:bookmarkStart w:id="77" w:name="_2h68ufqf3823" w:colFirst="0" w:colLast="0"/>
      <w:bookmarkEnd w:id="77"/>
    </w:p>
    <w:p w14:paraId="000001A4">
      <w:pPr>
        <w:pageBreakBefore w:val="0"/>
        <w:pBdr>
          <w:top w:val="none" w:color="auto" w:sz="0" w:space="0"/>
          <w:left w:val="none" w:color="auto" w:sz="0" w:space="0"/>
          <w:bottom w:val="none" w:color="auto" w:sz="0" w:space="0"/>
          <w:right w:val="none" w:color="auto" w:sz="0" w:space="0"/>
          <w:between w:val="none" w:color="auto" w:sz="0" w:space="0"/>
        </w:pBdr>
        <w:shd w:val="clear" w:fill="auto"/>
        <w:ind w:left="0" w:firstLine="0"/>
        <w:rPr>
          <w:rFonts w:hint="default" w:ascii="Arial" w:hAnsi="Arial" w:cs="Arial"/>
        </w:rPr>
      </w:pPr>
    </w:p>
    <w:sectPr>
      <w:footerReference r:id="rId6" w:type="first"/>
      <w:footerReference r:id="rId5" w:type="default"/>
      <w:pgSz w:w="12240" w:h="15840"/>
      <w:pgMar w:top="1440" w:right="1440" w:bottom="1440" w:left="1440" w:header="0" w:footer="720"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2C302767-10AA-4FA7-ACD7-D001A61389A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84218CD-D077-4AD7-82B5-1D8E032607F4}"/>
  </w:font>
  <w:font w:name="Wingdings">
    <w:panose1 w:val="05000000000000000000"/>
    <w:charset w:val="02"/>
    <w:family w:val="auto"/>
    <w:pitch w:val="default"/>
    <w:sig w:usb0="00000000" w:usb1="00000000" w:usb2="00000000" w:usb3="00000000" w:csb0="80000000" w:csb1="00000000"/>
    <w:embedRegular r:id="rId3" w:fontKey="{544AFA6C-6B7F-49B2-A55E-2C17D6A859B0}"/>
  </w:font>
  <w:font w:name="Calibri">
    <w:panose1 w:val="020F0502020204030204"/>
    <w:charset w:val="00"/>
    <w:family w:val="swiss"/>
    <w:pitch w:val="default"/>
    <w:sig w:usb0="E4002EFF" w:usb1="C200247B" w:usb2="00000009" w:usb3="00000000" w:csb0="200001FF" w:csb1="00000000"/>
    <w:embedRegular r:id="rId4" w:fontKey="{22955F85-FB1C-4CDA-AFBC-250FDBB5A92A}"/>
  </w:font>
  <w:font w:name="等线">
    <w:altName w:val="Microsoft YaHei"/>
    <w:panose1 w:val="00000000000000000000"/>
    <w:charset w:val="86"/>
    <w:family w:val="auto"/>
    <w:pitch w:val="default"/>
    <w:sig w:usb0="00000000" w:usb1="00000000" w:usb2="00000000" w:usb3="00000000" w:csb0="00000000" w:csb1="00000000"/>
  </w:font>
  <w:font w:name="Droid Serif">
    <w:altName w:val="SimSun"/>
    <w:panose1 w:val="00000000000000000000"/>
    <w:charset w:val="86"/>
    <w:family w:val="auto"/>
    <w:pitch w:val="default"/>
    <w:sig w:usb0="00000000" w:usb1="00000000" w:usb2="00000000" w:usb3="00000000" w:csb0="00000000" w:csb1="00000000"/>
    <w:embedRegular r:id="rId5" w:fontKey="{3F2F045D-7BBB-4E9F-BE29-A957612F811D}"/>
  </w:font>
  <w:font w:name="Oswald">
    <w:altName w:val="Segoe Print"/>
    <w:panose1 w:val="00000000000000000000"/>
    <w:charset w:val="00"/>
    <w:family w:val="auto"/>
    <w:pitch w:val="default"/>
    <w:sig w:usb0="00000000" w:usb1="00000000" w:usb2="00000000" w:usb3="00000000" w:csb0="00000000" w:csb1="00000000"/>
    <w:embedRegular r:id="rId6" w:fontKey="{3F3344F9-36A0-4909-B7F5-ADC9A3A52E07}"/>
  </w:font>
  <w:font w:name="Trebuchet MS">
    <w:panose1 w:val="020B0603020202020204"/>
    <w:charset w:val="00"/>
    <w:family w:val="auto"/>
    <w:pitch w:val="default"/>
    <w:sig w:usb0="00000687" w:usb1="00000000" w:usb2="00000000" w:usb3="00000000" w:csb0="2000009F" w:csb1="00000000"/>
    <w:embedRegular r:id="rId7" w:fontKey="{FB00FC12-1E46-4FF7-98E9-2E0B27ACA18A}"/>
  </w:font>
  <w:font w:name="Segoe Print">
    <w:panose1 w:val="02000600000000000000"/>
    <w:charset w:val="00"/>
    <w:family w:val="auto"/>
    <w:pitch w:val="default"/>
    <w:sig w:usb0="0000028F" w:usb1="00000000" w:usb2="00000000" w:usb3="00000000" w:csb0="2000009F" w:csb1="47010000"/>
    <w:embedRegular r:id="rId8" w:fontKey="{C0A18DD2-4528-400C-B072-97D69EA071B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A5">
    <w:pPr>
      <w:pStyle w:val="5"/>
      <w:pageBreakBefore w:val="0"/>
      <w:pBdr>
        <w:top w:val="none" w:color="auto" w:sz="0" w:space="0"/>
        <w:left w:val="none" w:color="auto" w:sz="0" w:space="0"/>
        <w:bottom w:val="none" w:color="auto" w:sz="0" w:space="0"/>
        <w:right w:val="none" w:color="auto" w:sz="0" w:space="0"/>
        <w:between w:val="none" w:color="auto" w:sz="0" w:space="0"/>
      </w:pBdr>
      <w:shd w:val="clear" w:fill="auto"/>
      <w:jc w:val="left"/>
      <w:rPr>
        <w:b/>
        <w:bCs/>
      </w:rPr>
    </w:pPr>
    <w:bookmarkStart w:id="78" w:name="_37o5xb65948r" w:colFirst="0" w:colLast="0"/>
    <w:bookmarkEnd w:id="78"/>
    <w:r>
      <w:fldChar w:fldCharType="begin"/>
    </w:r>
    <w:r>
      <w:instrText xml:space="preserve">PAGE</w:instrText>
    </w:r>
    <w:r>
      <w:fldChar w:fldCharType="separate"/>
    </w:r>
    <w:r>
      <w:fldChar w:fldCharType="end"/>
    </w:r>
    <w:r>
      <w:rPr>
        <w:rtl w:val="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A6">
    <w:pPr>
      <w:pStyle w:val="5"/>
      <w:pageBreakBefore w:val="0"/>
      <w:pBdr>
        <w:top w:val="none" w:color="auto" w:sz="0" w:space="0"/>
        <w:left w:val="none" w:color="auto" w:sz="0" w:space="0"/>
        <w:bottom w:val="none" w:color="auto" w:sz="0" w:space="0"/>
        <w:right w:val="none" w:color="auto" w:sz="0" w:space="0"/>
        <w:between w:val="none" w:color="auto" w:sz="0" w:space="0"/>
      </w:pBdr>
      <w:shd w:val="clear" w:fill="auto"/>
    </w:pPr>
    <w:bookmarkStart w:id="79" w:name="_y0ojsicse0ov" w:colFirst="0" w:colLast="0"/>
    <w:bookmarkEnd w:id="79"/>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03D62ECE"/>
    <w:multiLevelType w:val="multilevel"/>
    <w:tmpl w:val="03D62EC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9"/>
  </w:num>
  <w:num w:numId="2">
    <w:abstractNumId w:val="5"/>
  </w:num>
  <w:num w:numId="3">
    <w:abstractNumId w:val="16"/>
  </w:num>
  <w:num w:numId="4">
    <w:abstractNumId w:val="3"/>
  </w:num>
  <w:num w:numId="5">
    <w:abstractNumId w:val="2"/>
  </w:num>
  <w:num w:numId="6">
    <w:abstractNumId w:val="11"/>
  </w:num>
  <w:num w:numId="7">
    <w:abstractNumId w:val="13"/>
  </w:num>
  <w:num w:numId="8">
    <w:abstractNumId w:val="18"/>
  </w:num>
  <w:num w:numId="9">
    <w:abstractNumId w:val="10"/>
  </w:num>
  <w:num w:numId="10">
    <w:abstractNumId w:val="0"/>
  </w:num>
  <w:num w:numId="11">
    <w:abstractNumId w:val="14"/>
  </w:num>
  <w:num w:numId="12">
    <w:abstractNumId w:val="17"/>
  </w:num>
  <w:num w:numId="13">
    <w:abstractNumId w:val="4"/>
  </w:num>
  <w:num w:numId="14">
    <w:abstractNumId w:val="15"/>
  </w:num>
  <w:num w:numId="15">
    <w:abstractNumId w:val="8"/>
  </w:num>
  <w:num w:numId="16">
    <w:abstractNumId w:val="12"/>
  </w:num>
  <w:num w:numId="17">
    <w:abstractNumId w:val="7"/>
  </w:num>
  <w:num w:numId="18">
    <w:abstractNumId w:val="6"/>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2"/>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F201A76"/>
    <w:rsid w:val="3DE72D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Droid Serif" w:hAnsi="Droid Serif" w:eastAsia="Droid Serif" w:cs="Droid Serif"/>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200" w:line="312" w:lineRule="auto"/>
    </w:pPr>
    <w:rPr>
      <w:rFonts w:ascii="Droid Serif" w:hAnsi="Droid Serif" w:eastAsia="Droid Serif" w:cs="Droid Serif"/>
      <w:color w:val="666666"/>
      <w:sz w:val="22"/>
      <w:szCs w:val="22"/>
      <w:lang w:val="en"/>
    </w:rPr>
  </w:style>
  <w:style w:type="paragraph" w:styleId="2">
    <w:name w:val="heading 1"/>
    <w:basedOn w:val="1"/>
    <w:next w:val="1"/>
    <w:qFormat/>
    <w:uiPriority w:val="0"/>
    <w:pPr>
      <w:pageBreakBefore w:val="0"/>
      <w:spacing w:before="480"/>
    </w:pPr>
    <w:rPr>
      <w:rFonts w:ascii="Oswald" w:hAnsi="Oswald" w:eastAsia="Oswald" w:cs="Oswald"/>
      <w:color w:val="B45F06"/>
      <w:sz w:val="28"/>
      <w:szCs w:val="28"/>
    </w:rPr>
  </w:style>
  <w:style w:type="paragraph" w:styleId="3">
    <w:name w:val="heading 2"/>
    <w:basedOn w:val="1"/>
    <w:next w:val="1"/>
    <w:qFormat/>
    <w:uiPriority w:val="0"/>
    <w:pPr>
      <w:pageBreakBefore w:val="0"/>
      <w:spacing w:after="0" w:line="240" w:lineRule="auto"/>
    </w:pPr>
    <w:rPr>
      <w:rFonts w:ascii="Oswald" w:hAnsi="Oswald" w:eastAsia="Oswald" w:cs="Oswald"/>
      <w:color w:val="783F04"/>
    </w:rPr>
  </w:style>
  <w:style w:type="paragraph" w:styleId="4">
    <w:name w:val="heading 3"/>
    <w:basedOn w:val="1"/>
    <w:next w:val="1"/>
    <w:uiPriority w:val="0"/>
    <w:pPr>
      <w:pageBreakBefore w:val="0"/>
      <w:spacing w:line="240" w:lineRule="auto"/>
      <w:jc w:val="center"/>
    </w:pPr>
    <w:rPr>
      <w:b/>
      <w:bCs/>
      <w:color w:val="783F04"/>
      <w:sz w:val="36"/>
      <w:szCs w:val="36"/>
    </w:rPr>
  </w:style>
  <w:style w:type="paragraph" w:styleId="5">
    <w:name w:val="heading 4"/>
    <w:basedOn w:val="1"/>
    <w:next w:val="1"/>
    <w:uiPriority w:val="0"/>
    <w:pPr>
      <w:pageBreakBefore w:val="0"/>
    </w:pPr>
    <w:rPr>
      <w:rFonts w:ascii="Oswald" w:hAnsi="Oswald" w:eastAsia="Oswald" w:cs="Oswald"/>
      <w:sz w:val="22"/>
      <w:szCs w:val="22"/>
    </w:rPr>
  </w:style>
  <w:style w:type="paragraph" w:styleId="6">
    <w:name w:val="heading 5"/>
    <w:basedOn w:val="1"/>
    <w:next w:val="1"/>
    <w:qFormat/>
    <w:uiPriority w:val="0"/>
    <w:pPr>
      <w:keepNext/>
      <w:keepLines/>
      <w:pageBreakBefore w:val="0"/>
      <w:spacing w:before="160" w:after="0"/>
    </w:pPr>
    <w:rPr>
      <w:rFonts w:ascii="Trebuchet MS" w:hAnsi="Trebuchet MS" w:eastAsia="Trebuchet MS" w:cs="Trebuchet MS"/>
      <w:color w:val="666666"/>
      <w:sz w:val="22"/>
      <w:szCs w:val="22"/>
    </w:rPr>
  </w:style>
  <w:style w:type="paragraph" w:styleId="7">
    <w:name w:val="heading 6"/>
    <w:basedOn w:val="1"/>
    <w:next w:val="1"/>
    <w:qFormat/>
    <w:uiPriority w:val="0"/>
    <w:pPr>
      <w:keepNext/>
      <w:keepLines/>
      <w:pageBreakBefore w:val="0"/>
      <w:spacing w:before="160" w:after="0"/>
    </w:pPr>
    <w:rPr>
      <w:rFonts w:ascii="Trebuchet MS" w:hAnsi="Trebuchet MS" w:eastAsia="Trebuchet MS" w:cs="Trebuchet MS"/>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pageBreakBefore w:val="0"/>
      <w:spacing w:before="120"/>
      <w:jc w:val="center"/>
    </w:pPr>
    <w:rPr>
      <w:i/>
      <w:iCs/>
      <w:sz w:val="26"/>
      <w:szCs w:val="26"/>
    </w:rPr>
  </w:style>
  <w:style w:type="paragraph" w:styleId="11">
    <w:name w:val="Title"/>
    <w:basedOn w:val="1"/>
    <w:next w:val="1"/>
    <w:qFormat/>
    <w:uiPriority w:val="0"/>
    <w:pPr>
      <w:pageBreakBefore w:val="0"/>
      <w:spacing w:line="240" w:lineRule="auto"/>
      <w:jc w:val="center"/>
    </w:pPr>
    <w:rPr>
      <w:rFonts w:ascii="Oswald" w:hAnsi="Oswald" w:eastAsia="Oswald" w:cs="Oswald"/>
      <w:color w:val="B45F06"/>
      <w:sz w:val="84"/>
      <w:szCs w:val="84"/>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tblPr/>
  </w:style>
  <w:style w:type="table" w:customStyle="1" w:styleId="15">
    <w:name w:val="_Style 12"/>
    <w:basedOn w:val="12"/>
    <w:uiPriority w:val="0"/>
    <w:tblPr/>
  </w:style>
  <w:style w:type="table" w:customStyle="1" w:styleId="16">
    <w:name w:val="_Style 13"/>
    <w:basedOn w:val="12"/>
    <w:qFormat/>
    <w:uiPriority w:val="0"/>
    <w:tblPr/>
  </w:style>
  <w:style w:type="table" w:customStyle="1" w:styleId="17">
    <w:name w:val="_Style 14"/>
    <w:basedOn w:val="12"/>
    <w:qFormat/>
    <w:uiPriority w:val="0"/>
    <w:tblPr/>
  </w:style>
  <w:style w:type="table" w:customStyle="1" w:styleId="18">
    <w:name w:val="_Style 15"/>
    <w:basedOn w:val="12"/>
    <w:qFormat/>
    <w:uiPriority w:val="0"/>
  </w:style>
  <w:style w:type="table" w:customStyle="1" w:styleId="19">
    <w:name w:val="_Style 16"/>
    <w:basedOn w:val="12"/>
    <w:qFormat/>
    <w:uiPriority w:val="0"/>
    <w:tblPr/>
  </w:style>
  <w:style w:type="table" w:customStyle="1" w:styleId="20">
    <w:name w:val="_Style 17"/>
    <w:basedOn w:val="12"/>
    <w:qFormat/>
    <w:uiPriority w:val="0"/>
    <w:tblPr/>
  </w:style>
  <w:style w:type="table" w:customStyle="1" w:styleId="21">
    <w:name w:val="_Style 18"/>
    <w:basedOn w:val="12"/>
    <w:qFormat/>
    <w:uiPriority w:val="0"/>
    <w:tblPr/>
  </w:style>
  <w:style w:type="table" w:customStyle="1" w:styleId="22">
    <w:name w:val="_Style 19"/>
    <w:basedOn w:val="12"/>
    <w:qFormat/>
    <w:uiPriority w:val="0"/>
    <w:tblPr/>
  </w:style>
  <w:style w:type="table" w:customStyle="1" w:styleId="23">
    <w:name w:val="_Style 20"/>
    <w:basedOn w:val="12"/>
    <w:uiPriority w:val="0"/>
    <w:tblPr/>
  </w:style>
  <w:style w:type="table" w:customStyle="1" w:styleId="24">
    <w:name w:val="_Style 21"/>
    <w:basedOn w:val="12"/>
    <w:qFormat/>
    <w:uiPriority w:val="0"/>
    <w:tblPr/>
  </w:style>
  <w:style w:type="table" w:customStyle="1" w:styleId="25">
    <w:name w:val="_Style 22"/>
    <w:basedOn w:val="12"/>
    <w:qFormat/>
    <w:uiPriority w:val="0"/>
    <w:tblPr/>
  </w:style>
  <w:style w:type="table" w:customStyle="1" w:styleId="26">
    <w:name w:val="_Style 23"/>
    <w:basedOn w:val="12"/>
    <w:qFormat/>
    <w:uiPriority w:val="0"/>
    <w:tblPr/>
  </w:style>
  <w:style w:type="table" w:customStyle="1" w:styleId="27">
    <w:name w:val="_Style 24"/>
    <w:basedOn w:val="12"/>
    <w:qFormat/>
    <w:uiPriority w:val="0"/>
    <w:tblPr/>
  </w:style>
  <w:style w:type="table" w:customStyle="1" w:styleId="28">
    <w:name w:val="_Style 25"/>
    <w:basedOn w:val="12"/>
    <w:qFormat/>
    <w:uiPriority w:val="0"/>
    <w:tblPr/>
  </w:style>
  <w:style w:type="table" w:customStyle="1" w:styleId="29">
    <w:name w:val="_Style 26"/>
    <w:basedOn w:val="12"/>
    <w:qFormat/>
    <w:uiPriority w:val="0"/>
    <w:tblPr/>
  </w:style>
  <w:style w:type="table" w:customStyle="1" w:styleId="30">
    <w:name w:val="_Style 27"/>
    <w:basedOn w:val="12"/>
    <w:qFormat/>
    <w:uiPriority w:val="0"/>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18</Pages>
  <TotalTime>4</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2025-12-18T17:37:24Z</dcterms:created>
  <dc:creator>ASUS</dc:creator>
  <cp:lastModifiedBy>ASUS</cp:lastModifiedBy>
  <dcterms:modified xsi:type="dcterms:W3CDTF">2025-12-18T17:42:52Z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A2E907BCCB964FE6ADF5279A198249FD_13</vt:lpwstr>
  </property>
</Properties>
</file>